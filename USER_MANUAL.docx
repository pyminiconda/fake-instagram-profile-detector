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A65D8">
      <w:pPr>
        <w:keepNext/>
        <w:pBdr>
          <w:bottom w:val="single" w:color="1F4E79" w:sz="18" w:space="4"/>
        </w:pBdr>
        <w:spacing w:before="360" w:after="160"/>
      </w:pPr>
      <w:r>
        <w:rPr>
          <w:rFonts w:ascii="Calibri" w:hAnsi="Calibri"/>
          <w:b/>
          <w:color w:val="1F4E79"/>
          <w:sz w:val="40"/>
        </w:rPr>
        <w:t>📖 InstaGuard — User Manual</w:t>
      </w:r>
    </w:p>
    <w:p w14:paraId="2B2E38D8">
      <w:pPr>
        <w:spacing w:before="80" w:after="120" w:line="276" w:lineRule="auto"/>
      </w:pPr>
      <w:r>
        <w:rPr>
          <w:rFonts w:ascii="Calibri" w:hAnsi="Calibri"/>
          <w:b/>
          <w:color w:val="333333"/>
          <w:sz w:val="22"/>
        </w:rPr>
        <w:t>Version:</w:t>
      </w:r>
      <w:r>
        <w:rPr>
          <w:rFonts w:ascii="Calibri" w:hAnsi="Calibri"/>
          <w:color w:val="333333"/>
          <w:sz w:val="22"/>
        </w:rPr>
        <w:t xml:space="preserve"> 1.0.0 | </w:t>
      </w:r>
      <w:r>
        <w:rPr>
          <w:rFonts w:ascii="Calibri" w:hAnsi="Calibri"/>
          <w:b/>
          <w:color w:val="333333"/>
          <w:sz w:val="22"/>
        </w:rPr>
        <w:t>Author:</w:t>
      </w:r>
      <w:r>
        <w:rPr>
          <w:rFonts w:ascii="Calibri" w:hAnsi="Calibri"/>
          <w:color w:val="333333"/>
          <w:sz w:val="22"/>
        </w:rPr>
        <w:t xml:space="preserve"> Muhammad Moiz Nasim </w:t>
      </w:r>
    </w:p>
    <w:p w14:paraId="62999491">
      <w:pPr>
        <w:keepNext/>
        <w:pBdr>
          <w:bottom w:val="single" w:color="D3D3D3" w:sz="8" w:space="4"/>
        </w:pBdr>
        <w:spacing w:before="320" w:after="120"/>
      </w:pPr>
      <w:r>
        <w:rPr>
          <w:rFonts w:ascii="Calibri" w:hAnsi="Calibri"/>
          <w:b/>
          <w:color w:val="1F4E79"/>
          <w:sz w:val="30"/>
        </w:rPr>
        <w:t>Table of Contents</w:t>
      </w:r>
    </w:p>
    <w:p w14:paraId="3D19B7F8">
      <w:pPr>
        <w:spacing w:before="80" w:after="120" w:line="240" w:lineRule="auto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>1.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 System Requirements</w:t>
      </w:r>
    </w:p>
    <w:p w14:paraId="3A4C66BB">
      <w:pPr>
        <w:spacing w:before="80" w:after="120" w:line="240" w:lineRule="auto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>2.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 Required Software Installation</w:t>
      </w:r>
    </w:p>
    <w:p w14:paraId="0309C688">
      <w:pPr>
        <w:spacing w:before="80" w:after="120" w:line="240" w:lineRule="auto"/>
        <w:ind w:firstLine="720" w:firstLineChars="0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>2.1</w:t>
      </w:r>
      <w:r>
        <w:rPr>
          <w:rFonts w:hint="default" w:ascii="Calibri" w:hAnsi="Calibri" w:cs="Calibri"/>
          <w:b/>
          <w:bCs w:val="0"/>
          <w:sz w:val="19"/>
          <w:szCs w:val="19"/>
          <w:lang w:val="en-US"/>
        </w:rPr>
        <w:t>.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Install Python 3.9+</w:t>
      </w:r>
    </w:p>
    <w:p w14:paraId="32D9598C">
      <w:pPr>
        <w:spacing w:before="80" w:after="120" w:line="240" w:lineRule="auto"/>
        <w:ind w:firstLine="720" w:firstLineChars="0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>2.2</w:t>
      </w:r>
      <w:r>
        <w:rPr>
          <w:rFonts w:hint="default" w:ascii="Calibri" w:hAnsi="Calibri" w:cs="Calibri"/>
          <w:b/>
          <w:bCs w:val="0"/>
          <w:sz w:val="19"/>
          <w:szCs w:val="19"/>
          <w:lang w:val="en-US"/>
        </w:rPr>
        <w:t>.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Install Node.js 18+</w:t>
      </w:r>
    </w:p>
    <w:p w14:paraId="410674B1">
      <w:pPr>
        <w:spacing w:before="80" w:after="120" w:line="240" w:lineRule="auto"/>
        <w:ind w:firstLine="720" w:firstLineChars="0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>2.3</w:t>
      </w:r>
      <w:r>
        <w:rPr>
          <w:rFonts w:hint="default" w:ascii="Calibri" w:hAnsi="Calibri" w:cs="Calibri"/>
          <w:b/>
          <w:bCs w:val="0"/>
          <w:sz w:val="19"/>
          <w:szCs w:val="19"/>
          <w:lang w:val="en-US"/>
        </w:rPr>
        <w:t>.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Install Git (Optional)</w:t>
      </w:r>
    </w:p>
    <w:p w14:paraId="2A8C655C">
      <w:pPr>
        <w:spacing w:before="80" w:after="120" w:line="240" w:lineRule="auto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>3.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 Getting the Project Files</w:t>
      </w:r>
    </w:p>
    <w:p w14:paraId="18D7E6F0">
      <w:pPr>
        <w:spacing w:before="80" w:after="120" w:line="240" w:lineRule="auto"/>
        <w:ind w:firstLine="720" w:firstLineChars="0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>3.1</w:t>
      </w:r>
      <w:r>
        <w:rPr>
          <w:rFonts w:hint="default" w:ascii="Calibri" w:hAnsi="Calibri" w:cs="Calibri"/>
          <w:b/>
          <w:bCs w:val="0"/>
          <w:sz w:val="19"/>
          <w:szCs w:val="19"/>
          <w:lang w:val="en-US"/>
        </w:rPr>
        <w:t>.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Download via Git (Recommended)</w:t>
      </w:r>
    </w:p>
    <w:p w14:paraId="07B5026F">
      <w:pPr>
        <w:spacing w:before="80" w:after="120" w:line="240" w:lineRule="auto"/>
        <w:ind w:firstLine="720" w:firstLineChars="0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>3.2</w:t>
      </w:r>
      <w:r>
        <w:rPr>
          <w:rFonts w:hint="default" w:ascii="Calibri" w:hAnsi="Calibri" w:cs="Calibri"/>
          <w:b/>
          <w:bCs w:val="0"/>
          <w:sz w:val="19"/>
          <w:szCs w:val="19"/>
          <w:lang w:val="en-US"/>
        </w:rPr>
        <w:t>.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Download as ZIP</w:t>
      </w:r>
    </w:p>
    <w:p w14:paraId="25839BAA">
      <w:pPr>
        <w:spacing w:before="80" w:after="120" w:line="240" w:lineRule="auto"/>
        <w:ind w:firstLine="720" w:firstLineChars="0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>3.3</w:t>
      </w:r>
      <w:r>
        <w:rPr>
          <w:rFonts w:hint="default" w:ascii="Calibri" w:hAnsi="Calibri" w:cs="Calibri"/>
          <w:b/>
          <w:bCs w:val="0"/>
          <w:sz w:val="19"/>
          <w:szCs w:val="19"/>
          <w:lang w:val="en-US"/>
        </w:rPr>
        <w:t>.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Recommended Folder Location</w:t>
      </w:r>
    </w:p>
    <w:p w14:paraId="47B6DECB">
      <w:pPr>
        <w:spacing w:before="80" w:after="120" w:line="240" w:lineRule="auto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 xml:space="preserve">4. 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Project Structure Overview</w:t>
      </w:r>
    </w:p>
    <w:p w14:paraId="530599CB">
      <w:pPr>
        <w:spacing w:before="80" w:after="120" w:line="240" w:lineRule="auto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 xml:space="preserve">5. 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Environment Configuration (.env)</w:t>
      </w:r>
    </w:p>
    <w:p w14:paraId="7FBB1D9A">
      <w:pPr>
        <w:spacing w:before="80" w:after="120" w:line="240" w:lineRule="auto"/>
        <w:ind w:firstLine="720" w:firstLineChars="0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>5.1</w:t>
      </w:r>
      <w:r>
        <w:rPr>
          <w:rFonts w:hint="default" w:ascii="Calibri" w:hAnsi="Calibri" w:cs="Calibri"/>
          <w:b/>
          <w:bCs w:val="0"/>
          <w:sz w:val="19"/>
          <w:szCs w:val="19"/>
          <w:lang w:val="en-US"/>
        </w:rPr>
        <w:t>.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Create the .env File</w:t>
      </w:r>
    </w:p>
    <w:p w14:paraId="459EC867">
      <w:pPr>
        <w:spacing w:before="80" w:after="120" w:line="240" w:lineRule="auto"/>
        <w:ind w:firstLine="720" w:firstLineChars="0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>5.2</w:t>
      </w:r>
      <w:r>
        <w:rPr>
          <w:rFonts w:hint="default" w:ascii="Calibri" w:hAnsi="Calibri" w:cs="Calibri"/>
          <w:b/>
          <w:bCs w:val="0"/>
          <w:sz w:val="19"/>
          <w:szCs w:val="19"/>
          <w:lang w:val="en-US"/>
        </w:rPr>
        <w:t>.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Environment Variable Reference</w:t>
      </w:r>
    </w:p>
    <w:p w14:paraId="1F253813">
      <w:pPr>
        <w:spacing w:before="80" w:after="120" w:line="240" w:lineRule="auto"/>
        <w:ind w:firstLine="720" w:firstLineChars="0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>5.3</w:t>
      </w:r>
      <w:r>
        <w:rPr>
          <w:rFonts w:hint="default" w:ascii="Calibri" w:hAnsi="Calibri" w:cs="Calibri"/>
          <w:b/>
          <w:bCs w:val="0"/>
          <w:sz w:val="19"/>
          <w:szCs w:val="19"/>
          <w:lang w:val="en-US"/>
        </w:rPr>
        <w:t>.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Demo Mode vs. Live Mode</w:t>
      </w:r>
    </w:p>
    <w:p w14:paraId="500F675A">
      <w:pPr>
        <w:spacing w:before="80" w:after="120" w:line="240" w:lineRule="auto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 xml:space="preserve">6. 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Installing Dependencies</w:t>
      </w:r>
    </w:p>
    <w:p w14:paraId="49EC8FDE">
      <w:pPr>
        <w:spacing w:before="80" w:after="120" w:line="240" w:lineRule="auto"/>
        <w:ind w:firstLine="720" w:firstLineChars="0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>6.1</w:t>
      </w:r>
      <w:r>
        <w:rPr>
          <w:rFonts w:hint="default" w:ascii="Calibri" w:hAnsi="Calibri" w:cs="Calibri"/>
          <w:b/>
          <w:bCs w:val="0"/>
          <w:sz w:val="19"/>
          <w:szCs w:val="19"/>
          <w:lang w:val="en-US"/>
        </w:rPr>
        <w:t>.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Python Dependencies</w:t>
      </w:r>
    </w:p>
    <w:p w14:paraId="267E6AE5">
      <w:pPr>
        <w:spacing w:before="80" w:after="120" w:line="240" w:lineRule="auto"/>
        <w:ind w:firstLine="720" w:firstLineChars="0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>6.2</w:t>
      </w:r>
      <w:r>
        <w:rPr>
          <w:rFonts w:hint="default" w:ascii="Calibri" w:hAnsi="Calibri" w:cs="Calibri"/>
          <w:b/>
          <w:bCs w:val="0"/>
          <w:sz w:val="19"/>
          <w:szCs w:val="19"/>
          <w:lang w:val="en-US"/>
        </w:rPr>
        <w:t>.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Frontend (Node) Dependencies</w:t>
      </w:r>
    </w:p>
    <w:p w14:paraId="546CD124">
      <w:pPr>
        <w:spacing w:before="80" w:after="120" w:line="240" w:lineRule="auto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 xml:space="preserve">7. 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Running the Application</w:t>
      </w:r>
    </w:p>
    <w:p w14:paraId="5E67C96C">
      <w:pPr>
        <w:spacing w:before="80" w:after="120" w:line="240" w:lineRule="auto"/>
        <w:ind w:firstLine="720" w:firstLineChars="0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>7.1</w:t>
      </w:r>
      <w:r>
        <w:rPr>
          <w:rFonts w:hint="default" w:ascii="Calibri" w:hAnsi="Calibri" w:cs="Calibri"/>
          <w:b/>
          <w:bCs w:val="0"/>
          <w:sz w:val="19"/>
          <w:szCs w:val="19"/>
          <w:lang w:val="en-US"/>
        </w:rPr>
        <w:t>.</w:t>
      </w:r>
      <w:r>
        <w:rPr>
          <w:rFonts w:hint="default" w:ascii="Calibri" w:hAnsi="Calibri" w:cs="Calibri"/>
          <w:b/>
          <w:bCs w:val="0"/>
          <w:sz w:val="19"/>
          <w:szCs w:val="19"/>
        </w:rPr>
        <w:t xml:space="preserve"> </w:t>
      </w:r>
      <w:r>
        <w:rPr>
          <w:rFonts w:hint="default" w:ascii="Calibri" w:hAnsi="Calibri" w:cs="Calibri"/>
          <w:b w:val="0"/>
          <w:bCs/>
          <w:sz w:val="19"/>
          <w:szCs w:val="19"/>
        </w:rPr>
        <w:t>Start the Backend (FastAPI)</w:t>
      </w:r>
    </w:p>
    <w:p w14:paraId="1E1F0D53">
      <w:pPr>
        <w:spacing w:before="80" w:after="120" w:line="240" w:lineRule="auto"/>
        <w:ind w:firstLine="720" w:firstLineChars="0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>7.2</w:t>
      </w:r>
      <w:r>
        <w:rPr>
          <w:rFonts w:hint="default" w:ascii="Calibri" w:hAnsi="Calibri" w:cs="Calibri"/>
          <w:b/>
          <w:bCs w:val="0"/>
          <w:sz w:val="19"/>
          <w:szCs w:val="19"/>
          <w:lang w:val="en-US"/>
        </w:rPr>
        <w:t>.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Start the Frontend (React + Vite)</w:t>
      </w:r>
    </w:p>
    <w:p w14:paraId="1DE450F0">
      <w:pPr>
        <w:spacing w:before="80" w:after="120" w:line="240" w:lineRule="auto"/>
        <w:ind w:firstLine="720" w:firstLineChars="0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>7.3</w:t>
      </w:r>
      <w:r>
        <w:rPr>
          <w:rFonts w:hint="default" w:ascii="Calibri" w:hAnsi="Calibri" w:cs="Calibri"/>
          <w:b/>
          <w:bCs w:val="0"/>
          <w:sz w:val="19"/>
          <w:szCs w:val="19"/>
          <w:lang w:val="en-US"/>
        </w:rPr>
        <w:t>.</w:t>
      </w:r>
      <w:r>
        <w:rPr>
          <w:rFonts w:hint="default" w:ascii="Calibri" w:hAnsi="Calibri" w:cs="Calibri"/>
          <w:b/>
          <w:bCs w:val="0"/>
          <w:sz w:val="19"/>
          <w:szCs w:val="19"/>
        </w:rPr>
        <w:t xml:space="preserve"> </w:t>
      </w:r>
      <w:r>
        <w:rPr>
          <w:rFonts w:hint="default" w:ascii="Calibri" w:hAnsi="Calibri" w:cs="Calibri"/>
          <w:b w:val="0"/>
          <w:bCs/>
          <w:sz w:val="19"/>
          <w:szCs w:val="19"/>
        </w:rPr>
        <w:t>Verifying Everything Works</w:t>
      </w:r>
    </w:p>
    <w:p w14:paraId="6F7791BC">
      <w:pPr>
        <w:spacing w:before="80" w:after="120" w:line="240" w:lineRule="auto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 xml:space="preserve">8. 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Using the Application</w:t>
      </w:r>
    </w:p>
    <w:p w14:paraId="21BEFE23">
      <w:pPr>
        <w:spacing w:before="80" w:after="120" w:line="240" w:lineRule="auto"/>
        <w:ind w:firstLine="720" w:firstLineChars="0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>8.1</w:t>
      </w:r>
      <w:r>
        <w:rPr>
          <w:rFonts w:hint="default" w:ascii="Calibri" w:hAnsi="Calibri" w:cs="Calibri"/>
          <w:b/>
          <w:bCs w:val="0"/>
          <w:sz w:val="19"/>
          <w:szCs w:val="19"/>
          <w:lang w:val="en-US"/>
        </w:rPr>
        <w:t>.</w:t>
      </w:r>
      <w:r>
        <w:rPr>
          <w:rFonts w:hint="default" w:ascii="Calibri" w:hAnsi="Calibri" w:cs="Calibri"/>
          <w:b/>
          <w:bCs w:val="0"/>
          <w:sz w:val="19"/>
          <w:szCs w:val="19"/>
        </w:rPr>
        <w:t xml:space="preserve"> </w:t>
      </w:r>
      <w:r>
        <w:rPr>
          <w:rFonts w:hint="default" w:ascii="Calibri" w:hAnsi="Calibri" w:cs="Calibri"/>
          <w:b w:val="0"/>
          <w:bCs/>
          <w:sz w:val="19"/>
          <w:szCs w:val="19"/>
        </w:rPr>
        <w:t>Register &amp; Login</w:t>
      </w:r>
    </w:p>
    <w:p w14:paraId="765CAFFA">
      <w:pPr>
        <w:spacing w:before="80" w:after="120" w:line="240" w:lineRule="auto"/>
        <w:ind w:firstLine="720" w:firstLineChars="0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>8.2</w:t>
      </w:r>
      <w:r>
        <w:rPr>
          <w:rFonts w:hint="default" w:ascii="Calibri" w:hAnsi="Calibri" w:cs="Calibri"/>
          <w:b/>
          <w:bCs w:val="0"/>
          <w:sz w:val="19"/>
          <w:szCs w:val="19"/>
          <w:lang w:val="en-US"/>
        </w:rPr>
        <w:t>.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Analyse a Profile</w:t>
      </w:r>
    </w:p>
    <w:p w14:paraId="39169E10">
      <w:pPr>
        <w:spacing w:before="80" w:after="120" w:line="240" w:lineRule="auto"/>
        <w:ind w:firstLine="720" w:firstLineChars="0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>8.3</w:t>
      </w:r>
      <w:r>
        <w:rPr>
          <w:rFonts w:hint="default" w:ascii="Calibri" w:hAnsi="Calibri" w:cs="Calibri"/>
          <w:b/>
          <w:bCs w:val="0"/>
          <w:sz w:val="19"/>
          <w:szCs w:val="19"/>
          <w:lang w:val="en-US"/>
        </w:rPr>
        <w:t>.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View History</w:t>
      </w:r>
    </w:p>
    <w:p w14:paraId="6C3E92E6">
      <w:pPr>
        <w:spacing w:before="80" w:after="120" w:line="240" w:lineRule="auto"/>
        <w:ind w:firstLine="720" w:firstLineChars="0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>8.4</w:t>
      </w:r>
      <w:r>
        <w:rPr>
          <w:rFonts w:hint="default" w:ascii="Calibri" w:hAnsi="Calibri" w:cs="Calibri"/>
          <w:b/>
          <w:bCs w:val="0"/>
          <w:sz w:val="19"/>
          <w:szCs w:val="19"/>
          <w:lang w:val="en-US"/>
        </w:rPr>
        <w:t>.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Admin Panel</w:t>
      </w:r>
    </w:p>
    <w:p w14:paraId="643E2960">
      <w:pPr>
        <w:spacing w:before="80" w:after="120" w:line="240" w:lineRule="auto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>9.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 Stopping the Application</w:t>
      </w:r>
    </w:p>
    <w:p w14:paraId="39E93FEA">
      <w:pPr>
        <w:spacing w:before="80" w:after="120" w:line="240" w:lineRule="auto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>10.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 Troubleshooting</w:t>
      </w:r>
    </w:p>
    <w:p w14:paraId="710B6128">
      <w:pPr>
        <w:spacing w:before="80" w:after="120" w:line="240" w:lineRule="auto"/>
        <w:rPr>
          <w:rFonts w:hint="default" w:ascii="Calibri" w:hAnsi="Calibri" w:cs="Calibri"/>
          <w:b w:val="0"/>
          <w:bCs/>
          <w:sz w:val="19"/>
          <w:szCs w:val="19"/>
        </w:rPr>
      </w:pPr>
      <w:r>
        <w:rPr>
          <w:rFonts w:hint="default" w:ascii="Calibri" w:hAnsi="Calibri" w:cs="Calibri"/>
          <w:b/>
          <w:bCs w:val="0"/>
          <w:sz w:val="19"/>
          <w:szCs w:val="19"/>
        </w:rPr>
        <w:t>11.</w:t>
      </w:r>
      <w:r>
        <w:rPr>
          <w:rFonts w:hint="default" w:ascii="Calibri" w:hAnsi="Calibri" w:cs="Calibri"/>
          <w:b w:val="0"/>
          <w:bCs/>
          <w:sz w:val="19"/>
          <w:szCs w:val="19"/>
        </w:rPr>
        <w:t xml:space="preserve">  Complete Quick-Start Checklist</w:t>
      </w:r>
    </w:p>
    <w:p w14:paraId="1B956A36">
      <w:pPr>
        <w:keepNext/>
        <w:pBdr>
          <w:bottom w:val="single" w:color="D3D3D3" w:sz="8" w:space="4"/>
        </w:pBdr>
        <w:spacing w:before="320" w:after="120"/>
      </w:pPr>
      <w:r>
        <w:rPr>
          <w:rFonts w:ascii="Calibri" w:hAnsi="Calibri"/>
          <w:b/>
          <w:color w:val="1F4E79"/>
          <w:sz w:val="30"/>
        </w:rPr>
        <w:t>1. System Requirements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CCCCCC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D871DAF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68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631D07">
            <w:pPr>
              <w:spacing w:before="40" w:after="40"/>
              <w:jc w:val="left"/>
            </w:pPr>
            <w:r>
              <w:rPr>
                <w:rFonts w:ascii="Calibri" w:hAnsi="Calibri"/>
                <w:color w:val="FFFFFF"/>
                <w:sz w:val="21"/>
              </w:rPr>
              <w:t>Component</w:t>
            </w:r>
          </w:p>
        </w:tc>
        <w:tc>
          <w:tcPr>
            <w:tcW w:w="468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B5CEF4">
            <w:pPr>
              <w:spacing w:before="40" w:after="40"/>
              <w:jc w:val="left"/>
            </w:pPr>
            <w:r>
              <w:rPr>
                <w:rFonts w:ascii="Calibri" w:hAnsi="Calibri"/>
                <w:color w:val="FFFFFF"/>
                <w:sz w:val="21"/>
              </w:rPr>
              <w:t>Minimum</w:t>
            </w:r>
          </w:p>
        </w:tc>
      </w:tr>
      <w:tr w14:paraId="4E0B223D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DAADC9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Operating System</w:t>
            </w:r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92A81B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Windows 10 / macOS 12 / Ubuntu 20.04</w:t>
            </w:r>
          </w:p>
        </w:tc>
      </w:tr>
      <w:tr w14:paraId="325CDB61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1AA281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RAM</w:t>
            </w:r>
          </w:p>
        </w:tc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230FA4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4 GB (8 GB recommended)</w:t>
            </w:r>
          </w:p>
        </w:tc>
      </w:tr>
      <w:tr w14:paraId="40226428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7064EE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Disk Space</w:t>
            </w:r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7CDC4A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~2 GB free (for models, packages, node_modules)</w:t>
            </w:r>
          </w:p>
        </w:tc>
      </w:tr>
      <w:tr w14:paraId="4B46B57E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A029C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Python</w:t>
            </w:r>
          </w:p>
        </w:tc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1C1BF2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3.9 or newer</w:t>
            </w:r>
          </w:p>
        </w:tc>
      </w:tr>
      <w:tr w14:paraId="08F5EA21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4CD464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Node.js</w:t>
            </w:r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A82D65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18 or newer</w:t>
            </w:r>
          </w:p>
        </w:tc>
      </w:tr>
      <w:tr w14:paraId="201874F4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9F54C4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npm</w:t>
            </w:r>
          </w:p>
        </w:tc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7E8092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9 or newer (bundled with Node.js)</w:t>
            </w:r>
          </w:p>
        </w:tc>
      </w:tr>
      <w:tr w14:paraId="4B641A99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EBDD3C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Internet</w:t>
            </w:r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772B77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Required for installing packages and for live scraping</w:t>
            </w:r>
          </w:p>
        </w:tc>
      </w:tr>
    </w:tbl>
    <w:p w14:paraId="4BE4EAD8">
      <w:pPr>
        <w:pBdr>
          <w:left w:val="single" w:color="7F7F7F" w:sz="36" w:space="10"/>
        </w:pBdr>
        <w:shd w:val="clear" w:fill="F9F9F9"/>
        <w:spacing w:before="160" w:after="160"/>
        <w:ind w:left="576" w:right="576"/>
      </w:pPr>
      <w:r>
        <w:rPr>
          <w:rFonts w:ascii="Calibri" w:hAnsi="Calibri"/>
          <w:b/>
          <w:i/>
          <w:color w:val="333333"/>
          <w:sz w:val="21"/>
        </w:rPr>
        <w:t>Note:</w:t>
      </w:r>
      <w:r>
        <w:rPr>
          <w:rFonts w:ascii="Calibri" w:hAnsi="Calibri"/>
          <w:i/>
          <w:color w:val="333333"/>
          <w:sz w:val="21"/>
        </w:rPr>
        <w:t xml:space="preserve"> The application has been tested on Windows 10/11. All terminal commands in this manual use the Windows </w:t>
      </w:r>
      <w:r>
        <w:rPr>
          <w:rFonts w:ascii="Courier New" w:hAnsi="Courier New"/>
          <w:i/>
          <w:color w:val="333333"/>
          <w:sz w:val="19"/>
          <w:shd w:val="clear" w:fill="F4F4F4"/>
        </w:rPr>
        <w:t>py</w:t>
      </w:r>
      <w:r>
        <w:rPr>
          <w:rFonts w:ascii="Calibri" w:hAnsi="Calibri"/>
          <w:i/>
          <w:color w:val="333333"/>
          <w:sz w:val="21"/>
        </w:rPr>
        <w:t xml:space="preserve"> launcher. On macOS/Linux, replace </w:t>
      </w:r>
      <w:r>
        <w:rPr>
          <w:rFonts w:ascii="Courier New" w:hAnsi="Courier New"/>
          <w:i/>
          <w:color w:val="333333"/>
          <w:sz w:val="19"/>
          <w:shd w:val="clear" w:fill="F4F4F4"/>
        </w:rPr>
        <w:t>py</w:t>
      </w:r>
      <w:r>
        <w:rPr>
          <w:rFonts w:ascii="Calibri" w:hAnsi="Calibri"/>
          <w:i/>
          <w:color w:val="333333"/>
          <w:sz w:val="21"/>
        </w:rPr>
        <w:t xml:space="preserve"> with </w:t>
      </w:r>
      <w:r>
        <w:rPr>
          <w:rFonts w:ascii="Courier New" w:hAnsi="Courier New"/>
          <w:i/>
          <w:color w:val="333333"/>
          <w:sz w:val="19"/>
          <w:shd w:val="clear" w:fill="F4F4F4"/>
        </w:rPr>
        <w:t>python3</w:t>
      </w:r>
      <w:r>
        <w:rPr>
          <w:rFonts w:ascii="Calibri" w:hAnsi="Calibri"/>
          <w:i/>
          <w:color w:val="333333"/>
          <w:sz w:val="21"/>
        </w:rPr>
        <w:t>.</w:t>
      </w:r>
    </w:p>
    <w:p w14:paraId="45BC40D2">
      <w:pPr>
        <w:spacing w:before="80" w:after="120" w:line="276" w:lineRule="auto"/>
      </w:pPr>
    </w:p>
    <w:p w14:paraId="4731C98C">
      <w:pPr>
        <w:keepNext/>
        <w:pBdr>
          <w:bottom w:val="single" w:color="D3D3D3" w:sz="8" w:space="4"/>
        </w:pBdr>
        <w:spacing w:before="320" w:after="120"/>
      </w:pPr>
      <w:r>
        <w:rPr>
          <w:rFonts w:ascii="Calibri" w:hAnsi="Calibri"/>
          <w:b/>
          <w:color w:val="1F4E79"/>
          <w:sz w:val="30"/>
        </w:rPr>
        <w:t>2. Required Software Installation</w:t>
      </w:r>
    </w:p>
    <w:p w14:paraId="11F96D4E">
      <w:pPr>
        <w:keepNext/>
        <w:spacing w:before="240" w:after="80"/>
      </w:pPr>
      <w:r>
        <w:rPr>
          <w:rFonts w:ascii="Calibri" w:hAnsi="Calibri"/>
          <w:b/>
          <w:color w:val="1F4E79"/>
          <w:sz w:val="25"/>
        </w:rPr>
        <w:t>2.1 Install Python 3.9+</w:t>
      </w:r>
    </w:p>
    <w:p w14:paraId="4C44D67F">
      <w:pPr>
        <w:spacing w:before="40" w:after="40"/>
        <w:ind w:left="360"/>
      </w:pPr>
      <w:r>
        <w:rPr>
          <w:b/>
        </w:rPr>
        <w:t xml:space="preserve">1.  </w:t>
      </w:r>
      <w:r>
        <w:rPr>
          <w:rFonts w:ascii="Calibri" w:hAnsi="Calibri"/>
          <w:color w:val="333333"/>
          <w:sz w:val="22"/>
        </w:rPr>
        <w:t xml:space="preserve">Open your browser and go to </w:t>
      </w:r>
      <w:r>
        <w:rPr>
          <w:rFonts w:ascii="Calibri" w:hAnsi="Calibri"/>
          <w:b/>
          <w:color w:val="333333"/>
          <w:sz w:val="22"/>
        </w:rPr>
        <w:t>https://www.python.org/downloads/</w:t>
      </w:r>
    </w:p>
    <w:p w14:paraId="2D1426B1">
      <w:pPr>
        <w:spacing w:before="40" w:after="40"/>
        <w:ind w:left="360"/>
      </w:pPr>
      <w:r>
        <w:rPr>
          <w:b/>
        </w:rPr>
        <w:t xml:space="preserve">2.  </w:t>
      </w:r>
      <w:r>
        <w:rPr>
          <w:rFonts w:ascii="Calibri" w:hAnsi="Calibri"/>
          <w:color w:val="333333"/>
          <w:sz w:val="22"/>
        </w:rPr>
        <w:t xml:space="preserve">Click </w:t>
      </w:r>
      <w:r>
        <w:rPr>
          <w:rFonts w:ascii="Calibri" w:hAnsi="Calibri"/>
          <w:b/>
          <w:color w:val="333333"/>
          <w:sz w:val="22"/>
        </w:rPr>
        <w:t>"Download Python 3.x.x"</w:t>
      </w:r>
      <w:r>
        <w:rPr>
          <w:rFonts w:ascii="Calibri" w:hAnsi="Calibri"/>
          <w:color w:val="333333"/>
          <w:sz w:val="22"/>
        </w:rPr>
        <w:t xml:space="preserve"> (choose 3.9 or any newer version).</w:t>
      </w:r>
    </w:p>
    <w:p w14:paraId="3690C7A7">
      <w:pPr>
        <w:spacing w:before="40" w:after="40"/>
        <w:ind w:left="360"/>
      </w:pPr>
      <w:r>
        <w:rPr>
          <w:b/>
        </w:rPr>
        <w:t xml:space="preserve">3.  </w:t>
      </w:r>
      <w:r>
        <w:rPr>
          <w:rFonts w:ascii="Calibri" w:hAnsi="Calibri"/>
          <w:color w:val="333333"/>
          <w:sz w:val="22"/>
        </w:rPr>
        <w:t>Run the downloaded installer.</w:t>
      </w:r>
    </w:p>
    <w:p w14:paraId="2E03EC44">
      <w:pPr>
        <w:spacing w:before="40" w:after="40"/>
        <w:ind w:left="360"/>
      </w:pPr>
      <w:r>
        <w:rPr>
          <w:b/>
        </w:rPr>
        <w:t xml:space="preserve">4.  </w:t>
      </w:r>
      <w:r>
        <w:rPr>
          <w:rFonts w:ascii="Calibri" w:hAnsi="Calibri"/>
          <w:b/>
          <w:color w:val="333333"/>
          <w:sz w:val="22"/>
        </w:rPr>
        <w:t>Important:</w:t>
      </w:r>
      <w:r>
        <w:rPr>
          <w:rFonts w:ascii="Calibri" w:hAnsi="Calibri"/>
          <w:color w:val="333333"/>
          <w:sz w:val="22"/>
        </w:rPr>
        <w:t xml:space="preserve"> On the first screen, check the box </w:t>
      </w:r>
      <w:r>
        <w:rPr>
          <w:rFonts w:ascii="Calibri" w:hAnsi="Calibri"/>
          <w:b/>
          <w:color w:val="333333"/>
          <w:sz w:val="22"/>
        </w:rPr>
        <w:t>"Add Python to PATH"</w:t>
      </w:r>
      <w:r>
        <w:rPr>
          <w:rFonts w:ascii="Calibri" w:hAnsi="Calibri"/>
          <w:color w:val="333333"/>
          <w:sz w:val="22"/>
        </w:rPr>
        <w:t xml:space="preserve"> before clicking Install.</w:t>
      </w:r>
    </w:p>
    <w:p w14:paraId="6F32FDE8">
      <w:pPr>
        <w:spacing w:before="40" w:after="40"/>
        <w:ind w:left="360"/>
      </w:pPr>
      <w:r>
        <w:rPr>
          <w:b/>
        </w:rPr>
        <w:t xml:space="preserve">5.  </w:t>
      </w:r>
      <w:r>
        <w:rPr>
          <w:rFonts w:ascii="Calibri" w:hAnsi="Calibri"/>
          <w:color w:val="333333"/>
          <w:sz w:val="22"/>
        </w:rPr>
        <w:t xml:space="preserve">Click </w:t>
      </w:r>
      <w:r>
        <w:rPr>
          <w:rFonts w:ascii="Calibri" w:hAnsi="Calibri"/>
          <w:b/>
          <w:color w:val="333333"/>
          <w:sz w:val="22"/>
        </w:rPr>
        <w:t>"Install Now"</w:t>
      </w:r>
      <w:r>
        <w:rPr>
          <w:rFonts w:ascii="Calibri" w:hAnsi="Calibri"/>
          <w:color w:val="333333"/>
          <w:sz w:val="22"/>
        </w:rPr>
        <w:t xml:space="preserve"> and wait for it to finish.</w:t>
      </w:r>
    </w:p>
    <w:p w14:paraId="0168E2B1">
      <w:pPr>
        <w:spacing w:before="40" w:after="40"/>
        <w:ind w:left="360"/>
      </w:pPr>
      <w:r>
        <w:rPr>
          <w:b/>
        </w:rPr>
        <w:t xml:space="preserve">6.  </w:t>
      </w:r>
      <w:r>
        <w:rPr>
          <w:rFonts w:ascii="Calibri" w:hAnsi="Calibri"/>
          <w:color w:val="333333"/>
          <w:sz w:val="22"/>
        </w:rPr>
        <w:t>Verify the installation by opening a terminal (PowerShell on Windows) and typing:</w:t>
      </w:r>
    </w:p>
    <w:p w14:paraId="62CBF251">
      <w:pPr>
        <w:pBdr>
          <w:left w:val="single" w:color="CCCCCC" w:sz="24" w:space="10"/>
        </w:pBdr>
        <w:shd w:val="clear" w:fill="F8F8F8"/>
        <w:spacing w:before="120" w:after="120"/>
        <w:ind w:left="576"/>
      </w:pPr>
      <w:r>
        <w:rPr>
          <w:rFonts w:ascii="Courier New" w:hAnsi="Courier New"/>
          <w:color w:val="323232"/>
          <w:sz w:val="19"/>
        </w:rPr>
        <w:t>py --version</w:t>
      </w:r>
      <w:r>
        <w:rPr>
          <w:rFonts w:ascii="Courier New" w:hAnsi="Courier New"/>
          <w:color w:val="323232"/>
          <w:sz w:val="19"/>
        </w:rPr>
        <w:br w:type="textWrapping"/>
      </w:r>
    </w:p>
    <w:p w14:paraId="40675F82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 xml:space="preserve">You should see something like </w:t>
      </w:r>
      <w:r>
        <w:rPr>
          <w:rFonts w:ascii="Courier New" w:hAnsi="Courier New"/>
          <w:color w:val="333333"/>
          <w:sz w:val="20"/>
          <w:shd w:val="clear" w:fill="F4F4F4"/>
        </w:rPr>
        <w:t>Python 3.11.9</w:t>
      </w:r>
      <w:r>
        <w:rPr>
          <w:rFonts w:ascii="Calibri" w:hAnsi="Calibri"/>
          <w:color w:val="333333"/>
          <w:sz w:val="22"/>
        </w:rPr>
        <w:t>.</w:t>
      </w:r>
    </w:p>
    <w:p w14:paraId="0C0BD4AF">
      <w:pPr>
        <w:spacing w:before="80" w:after="120" w:line="276" w:lineRule="auto"/>
      </w:pPr>
    </w:p>
    <w:p w14:paraId="12F471B2">
      <w:pPr>
        <w:spacing w:before="80" w:after="120" w:line="276" w:lineRule="auto"/>
      </w:pPr>
    </w:p>
    <w:p w14:paraId="0384D038">
      <w:pPr>
        <w:keepNext/>
        <w:spacing w:before="240" w:after="80"/>
      </w:pPr>
      <w:r>
        <w:rPr>
          <w:rFonts w:ascii="Calibri" w:hAnsi="Calibri"/>
          <w:b/>
          <w:color w:val="1F4E79"/>
          <w:sz w:val="25"/>
        </w:rPr>
        <w:t>2.2 Install Node.js 18+</w:t>
      </w:r>
    </w:p>
    <w:p w14:paraId="77DE903B">
      <w:pPr>
        <w:spacing w:before="40" w:after="40"/>
        <w:ind w:left="360"/>
      </w:pPr>
      <w:r>
        <w:rPr>
          <w:b/>
        </w:rPr>
        <w:t xml:space="preserve">1.  </w:t>
      </w:r>
      <w:r>
        <w:rPr>
          <w:rFonts w:ascii="Calibri" w:hAnsi="Calibri"/>
          <w:color w:val="333333"/>
          <w:sz w:val="22"/>
        </w:rPr>
        <w:t xml:space="preserve">Open your browser and go to </w:t>
      </w:r>
      <w:r>
        <w:rPr>
          <w:rFonts w:ascii="Calibri" w:hAnsi="Calibri"/>
          <w:b/>
          <w:color w:val="333333"/>
          <w:sz w:val="22"/>
        </w:rPr>
        <w:t>https://nodejs.org/en/download/</w:t>
      </w:r>
    </w:p>
    <w:p w14:paraId="727F6B7A">
      <w:pPr>
        <w:spacing w:before="40" w:after="40"/>
        <w:ind w:left="360"/>
      </w:pPr>
      <w:r>
        <w:rPr>
          <w:b/>
        </w:rPr>
        <w:t xml:space="preserve">2.  </w:t>
      </w:r>
      <w:r>
        <w:rPr>
          <w:rFonts w:ascii="Calibri" w:hAnsi="Calibri"/>
          <w:color w:val="333333"/>
          <w:sz w:val="22"/>
        </w:rPr>
        <w:t xml:space="preserve">Download the </w:t>
      </w:r>
      <w:r>
        <w:rPr>
          <w:rFonts w:ascii="Calibri" w:hAnsi="Calibri"/>
          <w:b/>
          <w:color w:val="333333"/>
          <w:sz w:val="22"/>
        </w:rPr>
        <w:t>LTS (Long Term Support)</w:t>
      </w:r>
      <w:r>
        <w:rPr>
          <w:rFonts w:ascii="Calibri" w:hAnsi="Calibri"/>
          <w:color w:val="333333"/>
          <w:sz w:val="22"/>
        </w:rPr>
        <w:t xml:space="preserve"> version for your operating system.</w:t>
      </w:r>
    </w:p>
    <w:p w14:paraId="676681CE">
      <w:pPr>
        <w:spacing w:before="40" w:after="40"/>
        <w:ind w:left="360"/>
      </w:pPr>
      <w:r>
        <w:rPr>
          <w:b/>
        </w:rPr>
        <w:t xml:space="preserve">3.  </w:t>
      </w:r>
      <w:r>
        <w:rPr>
          <w:rFonts w:ascii="Calibri" w:hAnsi="Calibri"/>
          <w:color w:val="333333"/>
          <w:sz w:val="22"/>
        </w:rPr>
        <w:t>Run the installer and follow the default steps (keep all defaults).</w:t>
      </w:r>
    </w:p>
    <w:p w14:paraId="6CA75DF8">
      <w:pPr>
        <w:spacing w:before="40" w:after="40"/>
        <w:ind w:left="360"/>
      </w:pPr>
      <w:r>
        <w:rPr>
          <w:b/>
        </w:rPr>
        <w:t xml:space="preserve">4.  </w:t>
      </w:r>
      <w:r>
        <w:rPr>
          <w:rFonts w:ascii="Calibri" w:hAnsi="Calibri"/>
          <w:color w:val="333333"/>
          <w:sz w:val="22"/>
        </w:rPr>
        <w:t>Verify the installation by opening a terminal and typing:</w:t>
      </w:r>
    </w:p>
    <w:p w14:paraId="7394028B">
      <w:pPr>
        <w:pBdr>
          <w:left w:val="single" w:color="CCCCCC" w:sz="24" w:space="10"/>
        </w:pBdr>
        <w:shd w:val="clear" w:fill="F8F8F8"/>
        <w:spacing w:before="120" w:after="120"/>
        <w:ind w:left="576"/>
      </w:pPr>
      <w:r>
        <w:rPr>
          <w:rFonts w:ascii="Courier New" w:hAnsi="Courier New"/>
          <w:color w:val="323232"/>
          <w:sz w:val="19"/>
        </w:rPr>
        <w:t>node --version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npm --version</w:t>
      </w:r>
    </w:p>
    <w:p w14:paraId="144B8AEE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 xml:space="preserve">You should see </w:t>
      </w:r>
      <w:r>
        <w:rPr>
          <w:rFonts w:ascii="Courier New" w:hAnsi="Courier New"/>
          <w:color w:val="333333"/>
          <w:sz w:val="20"/>
          <w:shd w:val="clear" w:fill="F4F4F4"/>
        </w:rPr>
        <w:t>v18.x.x</w:t>
      </w:r>
      <w:r>
        <w:rPr>
          <w:rFonts w:ascii="Calibri" w:hAnsi="Calibri"/>
          <w:color w:val="333333"/>
          <w:sz w:val="22"/>
        </w:rPr>
        <w:t xml:space="preserve"> (or higher) for Node and </w:t>
      </w:r>
      <w:r>
        <w:rPr>
          <w:rFonts w:ascii="Courier New" w:hAnsi="Courier New"/>
          <w:color w:val="333333"/>
          <w:sz w:val="20"/>
          <w:shd w:val="clear" w:fill="F4F4F4"/>
        </w:rPr>
        <w:t>9.x.x</w:t>
      </w:r>
      <w:r>
        <w:rPr>
          <w:rFonts w:ascii="Calibri" w:hAnsi="Calibri"/>
          <w:color w:val="333333"/>
          <w:sz w:val="22"/>
        </w:rPr>
        <w:t xml:space="preserve"> (or higher) for npm.</w:t>
      </w:r>
    </w:p>
    <w:p w14:paraId="55ECF71E">
      <w:pPr>
        <w:spacing w:before="80" w:after="120" w:line="276" w:lineRule="auto"/>
      </w:pPr>
    </w:p>
    <w:p w14:paraId="5C141AF1">
      <w:pPr>
        <w:keepNext/>
        <w:spacing w:before="240" w:after="80"/>
      </w:pPr>
      <w:r>
        <w:rPr>
          <w:rFonts w:ascii="Calibri" w:hAnsi="Calibri"/>
          <w:b/>
          <w:color w:val="1F4E79"/>
          <w:sz w:val="25"/>
        </w:rPr>
        <w:t>2.3 Install Git (Optional)</w:t>
      </w:r>
    </w:p>
    <w:p w14:paraId="2B73D9B9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>Git is only required if you want to clone the repository directly. If you downloaded the project as a ZIP file, you can skip this step.</w:t>
      </w:r>
    </w:p>
    <w:p w14:paraId="2EE693BB">
      <w:pPr>
        <w:spacing w:before="40" w:after="40"/>
        <w:ind w:left="360"/>
      </w:pPr>
      <w:r>
        <w:rPr>
          <w:b/>
        </w:rPr>
        <w:t xml:space="preserve">1.  </w:t>
      </w:r>
      <w:r>
        <w:rPr>
          <w:rFonts w:ascii="Calibri" w:hAnsi="Calibri"/>
          <w:color w:val="333333"/>
          <w:sz w:val="22"/>
        </w:rPr>
        <w:t xml:space="preserve">Go to </w:t>
      </w:r>
      <w:r>
        <w:rPr>
          <w:rFonts w:ascii="Calibri" w:hAnsi="Calibri"/>
          <w:b/>
          <w:color w:val="333333"/>
          <w:sz w:val="22"/>
        </w:rPr>
        <w:t>https://git-scm.com/downloads</w:t>
      </w:r>
    </w:p>
    <w:p w14:paraId="72DB10BC">
      <w:pPr>
        <w:spacing w:before="40" w:after="40"/>
        <w:ind w:left="360"/>
      </w:pPr>
      <w:r>
        <w:rPr>
          <w:b/>
        </w:rPr>
        <w:t xml:space="preserve">2.  </w:t>
      </w:r>
      <w:r>
        <w:rPr>
          <w:rFonts w:ascii="Calibri" w:hAnsi="Calibri"/>
          <w:color w:val="333333"/>
          <w:sz w:val="22"/>
        </w:rPr>
        <w:t>Download and install Git for your operating system using the default settings.</w:t>
      </w:r>
    </w:p>
    <w:p w14:paraId="1B12C3D9">
      <w:pPr>
        <w:spacing w:before="40" w:after="40"/>
        <w:ind w:left="360"/>
      </w:pPr>
      <w:r>
        <w:rPr>
          <w:b/>
        </w:rPr>
        <w:t xml:space="preserve">3.  </w:t>
      </w:r>
      <w:r>
        <w:rPr>
          <w:rFonts w:ascii="Calibri" w:hAnsi="Calibri"/>
          <w:color w:val="333333"/>
          <w:sz w:val="22"/>
        </w:rPr>
        <w:t>Verify:</w:t>
      </w:r>
    </w:p>
    <w:p w14:paraId="078911A6">
      <w:pPr>
        <w:pBdr>
          <w:left w:val="single" w:color="CCCCCC" w:sz="24" w:space="10"/>
        </w:pBdr>
        <w:shd w:val="clear" w:fill="F8F8F8"/>
        <w:spacing w:before="120" w:after="120"/>
        <w:ind w:left="576"/>
        <w:rPr>
          <w:rFonts w:ascii="Courier New" w:hAnsi="Courier New"/>
          <w:color w:val="323232"/>
          <w:sz w:val="19"/>
        </w:rPr>
      </w:pPr>
      <w:r>
        <w:rPr>
          <w:rFonts w:ascii="Courier New" w:hAnsi="Courier New"/>
          <w:color w:val="323232"/>
          <w:sz w:val="19"/>
        </w:rPr>
        <w:t>git --version</w:t>
      </w:r>
    </w:p>
    <w:p w14:paraId="184E22C1">
      <w:pPr>
        <w:pBdr>
          <w:left w:val="single" w:color="CCCCCC" w:sz="24" w:space="10"/>
        </w:pBdr>
        <w:shd w:val="clear" w:fill="F8F8F8"/>
        <w:spacing w:before="120" w:after="120"/>
        <w:ind w:left="576"/>
        <w:rPr>
          <w:rFonts w:ascii="Courier New" w:hAnsi="Courier New"/>
          <w:color w:val="323232"/>
          <w:sz w:val="19"/>
        </w:rPr>
      </w:pPr>
    </w:p>
    <w:p w14:paraId="54CAC6C5">
      <w:pPr>
        <w:spacing w:before="80" w:after="120" w:line="276" w:lineRule="auto"/>
      </w:pPr>
    </w:p>
    <w:p w14:paraId="7BE09DEB">
      <w:pPr>
        <w:keepNext/>
        <w:pBdr>
          <w:bottom w:val="single" w:color="D3D3D3" w:sz="8" w:space="4"/>
        </w:pBdr>
        <w:spacing w:before="320" w:after="120"/>
      </w:pPr>
      <w:r>
        <w:rPr>
          <w:rFonts w:ascii="Calibri" w:hAnsi="Calibri"/>
          <w:b/>
          <w:color w:val="1F4E79"/>
          <w:sz w:val="30"/>
        </w:rPr>
        <w:t>3. Getting the Project Files</w:t>
      </w:r>
    </w:p>
    <w:p w14:paraId="3D5741F0">
      <w:pPr>
        <w:keepNext/>
        <w:spacing w:before="240" w:after="80"/>
      </w:pPr>
      <w:r>
        <w:rPr>
          <w:rFonts w:ascii="Calibri" w:hAnsi="Calibri"/>
          <w:b/>
          <w:color w:val="1F4E79"/>
          <w:sz w:val="25"/>
        </w:rPr>
        <w:t>3.1 Download via Git (Recommended)</w:t>
      </w:r>
    </w:p>
    <w:p w14:paraId="5E232455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>Open a terminal (PowerShell) and run:</w:t>
      </w:r>
    </w:p>
    <w:p w14:paraId="13591227">
      <w:pPr>
        <w:pBdr>
          <w:left w:val="single" w:color="CCCCCC" w:sz="24" w:space="10"/>
        </w:pBdr>
        <w:shd w:val="clear" w:fill="F8F8F8"/>
        <w:spacing w:before="120" w:after="120"/>
        <w:ind w:left="576"/>
        <w:rPr>
          <w:rFonts w:ascii="Courier New" w:hAnsi="Courier New"/>
          <w:color w:val="323232"/>
          <w:sz w:val="19"/>
        </w:rPr>
      </w:pPr>
      <w:r>
        <w:rPr>
          <w:rFonts w:ascii="Courier New" w:hAnsi="Courier New"/>
          <w:color w:val="323232"/>
          <w:sz w:val="19"/>
        </w:rPr>
        <w:t xml:space="preserve">git clone </w:t>
      </w:r>
      <w:r>
        <w:rPr>
          <w:rFonts w:ascii="Courier New" w:hAnsi="Courier New"/>
          <w:color w:val="323232"/>
          <w:sz w:val="19"/>
        </w:rPr>
        <w:fldChar w:fldCharType="begin"/>
      </w:r>
      <w:r>
        <w:rPr>
          <w:rFonts w:ascii="Courier New" w:hAnsi="Courier New"/>
          <w:color w:val="323232"/>
          <w:sz w:val="19"/>
        </w:rPr>
        <w:instrText xml:space="preserve"> HYPERLINK "https://github.com/pyminiconda/fake-instagram-profile-detector.git" </w:instrText>
      </w:r>
      <w:r>
        <w:rPr>
          <w:rFonts w:ascii="Courier New" w:hAnsi="Courier New"/>
          <w:color w:val="323232"/>
          <w:sz w:val="19"/>
        </w:rPr>
        <w:fldChar w:fldCharType="separate"/>
      </w:r>
      <w:r>
        <w:rPr>
          <w:rStyle w:val="20"/>
          <w:rFonts w:ascii="Courier New" w:hAnsi="Courier New"/>
          <w:sz w:val="19"/>
        </w:rPr>
        <w:t>https://github.com/pyminiconda/fake-instagram-profile-detector.git</w:t>
      </w:r>
      <w:r>
        <w:rPr>
          <w:rFonts w:ascii="Courier New" w:hAnsi="Courier New"/>
          <w:color w:val="323232"/>
          <w:sz w:val="19"/>
        </w:rPr>
        <w:fldChar w:fldCharType="end"/>
      </w:r>
    </w:p>
    <w:p w14:paraId="44D171B6">
      <w:pPr>
        <w:pBdr>
          <w:left w:val="single" w:color="CCCCCC" w:sz="24" w:space="10"/>
        </w:pBdr>
        <w:shd w:val="clear" w:fill="F8F8F8"/>
        <w:spacing w:before="120" w:after="120"/>
        <w:ind w:left="576"/>
        <w:rPr>
          <w:rFonts w:ascii="Courier New" w:hAnsi="Courier New"/>
          <w:color w:val="323232"/>
          <w:sz w:val="19"/>
        </w:rPr>
      </w:pPr>
    </w:p>
    <w:p w14:paraId="5D11103C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 xml:space="preserve">This will create a folder called </w:t>
      </w:r>
      <w:r>
        <w:rPr>
          <w:rFonts w:ascii="Courier New" w:hAnsi="Courier New"/>
          <w:color w:val="333333"/>
          <w:sz w:val="20"/>
          <w:shd w:val="clear" w:fill="F4F4F4"/>
        </w:rPr>
        <w:t>fake-instagram-profile-detector</w:t>
      </w:r>
      <w:r>
        <w:rPr>
          <w:rFonts w:ascii="Calibri" w:hAnsi="Calibri"/>
          <w:color w:val="333333"/>
          <w:sz w:val="22"/>
        </w:rPr>
        <w:t xml:space="preserve"> in your current directory.</w:t>
      </w:r>
    </w:p>
    <w:p w14:paraId="26347FE9">
      <w:pPr>
        <w:keepNext/>
        <w:spacing w:before="240" w:after="80"/>
      </w:pPr>
      <w:r>
        <w:rPr>
          <w:rFonts w:ascii="Calibri" w:hAnsi="Calibri"/>
          <w:b/>
          <w:color w:val="1F4E79"/>
          <w:sz w:val="25"/>
        </w:rPr>
        <w:t>3.2 Download as ZIP</w:t>
      </w:r>
    </w:p>
    <w:p w14:paraId="0E32A778">
      <w:pPr>
        <w:spacing w:before="40" w:after="40"/>
        <w:ind w:left="360"/>
      </w:pPr>
      <w:r>
        <w:rPr>
          <w:b/>
        </w:rPr>
        <w:t xml:space="preserve">1.  </w:t>
      </w:r>
      <w:r>
        <w:rPr>
          <w:rFonts w:ascii="Calibri" w:hAnsi="Calibri"/>
          <w:color w:val="333333"/>
          <w:sz w:val="22"/>
        </w:rPr>
        <w:t>Go to the project's GitHub page.</w:t>
      </w:r>
    </w:p>
    <w:p w14:paraId="382F2DA8">
      <w:pPr>
        <w:spacing w:before="40" w:after="40"/>
        <w:ind w:left="360"/>
      </w:pPr>
      <w:r>
        <w:rPr>
          <w:b/>
        </w:rPr>
        <w:t xml:space="preserve">2.  </w:t>
      </w:r>
      <w:r>
        <w:rPr>
          <w:rFonts w:ascii="Calibri" w:hAnsi="Calibri"/>
          <w:color w:val="333333"/>
          <w:sz w:val="22"/>
        </w:rPr>
        <w:t xml:space="preserve">Click the green </w:t>
      </w:r>
      <w:r>
        <w:rPr>
          <w:rFonts w:ascii="Calibri" w:hAnsi="Calibri"/>
          <w:b/>
          <w:color w:val="333333"/>
          <w:sz w:val="22"/>
        </w:rPr>
        <w:t>"Code"</w:t>
      </w:r>
      <w:r>
        <w:rPr>
          <w:rFonts w:ascii="Calibri" w:hAnsi="Calibri"/>
          <w:color w:val="333333"/>
          <w:sz w:val="22"/>
        </w:rPr>
        <w:t xml:space="preserve"> button then </w:t>
      </w:r>
      <w:r>
        <w:rPr>
          <w:rFonts w:ascii="Calibri" w:hAnsi="Calibri"/>
          <w:b/>
          <w:color w:val="333333"/>
          <w:sz w:val="22"/>
        </w:rPr>
        <w:t>"Download ZIP"</w:t>
      </w:r>
      <w:r>
        <w:rPr>
          <w:rFonts w:ascii="Calibri" w:hAnsi="Calibri"/>
          <w:color w:val="333333"/>
          <w:sz w:val="22"/>
        </w:rPr>
        <w:t>.</w:t>
      </w:r>
    </w:p>
    <w:p w14:paraId="5BD77C57">
      <w:pPr>
        <w:spacing w:before="40" w:after="40"/>
        <w:ind w:left="360"/>
        <w:rPr>
          <w:rFonts w:ascii="Calibri" w:hAnsi="Calibri"/>
          <w:color w:val="333333"/>
          <w:sz w:val="22"/>
        </w:rPr>
      </w:pPr>
      <w:r>
        <w:rPr>
          <w:b/>
        </w:rPr>
        <w:t xml:space="preserve">3.  </w:t>
      </w:r>
      <w:r>
        <w:rPr>
          <w:rFonts w:ascii="Calibri" w:hAnsi="Calibri"/>
          <w:color w:val="333333"/>
          <w:sz w:val="22"/>
        </w:rPr>
        <w:t>Extract the ZIP file to a location of your choice.</w:t>
      </w:r>
    </w:p>
    <w:p w14:paraId="0F970D2D">
      <w:pPr>
        <w:spacing w:before="40" w:after="40"/>
        <w:ind w:left="360"/>
        <w:rPr>
          <w:rFonts w:ascii="Calibri" w:hAnsi="Calibri"/>
          <w:color w:val="333333"/>
          <w:sz w:val="22"/>
        </w:rPr>
      </w:pPr>
    </w:p>
    <w:p w14:paraId="65732365">
      <w:pPr>
        <w:spacing w:before="40" w:after="40"/>
        <w:ind w:left="360"/>
        <w:rPr>
          <w:rFonts w:ascii="Calibri" w:hAnsi="Calibri"/>
          <w:color w:val="333333"/>
          <w:sz w:val="22"/>
        </w:rPr>
      </w:pPr>
    </w:p>
    <w:p w14:paraId="3F6F3D78">
      <w:pPr>
        <w:spacing w:before="40" w:after="40"/>
        <w:ind w:left="360"/>
        <w:rPr>
          <w:rFonts w:ascii="Calibri" w:hAnsi="Calibri"/>
          <w:color w:val="333333"/>
          <w:sz w:val="22"/>
        </w:rPr>
      </w:pPr>
    </w:p>
    <w:p w14:paraId="3C8A90D2">
      <w:pPr>
        <w:spacing w:before="40" w:after="40"/>
        <w:ind w:left="360"/>
        <w:rPr>
          <w:rFonts w:ascii="Calibri" w:hAnsi="Calibri"/>
          <w:color w:val="333333"/>
          <w:sz w:val="22"/>
        </w:rPr>
      </w:pPr>
    </w:p>
    <w:p w14:paraId="1685A678">
      <w:pPr>
        <w:keepNext/>
        <w:spacing w:before="240" w:after="80"/>
      </w:pPr>
      <w:r>
        <w:rPr>
          <w:rFonts w:ascii="Calibri" w:hAnsi="Calibri"/>
          <w:b/>
          <w:color w:val="1F4E79"/>
          <w:sz w:val="25"/>
        </w:rPr>
        <w:t>3.3 Recommended Folder Location</w:t>
      </w:r>
    </w:p>
    <w:p w14:paraId="2E0C2899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>Place the project folder somewhere simple and without spaces in the path.</w:t>
      </w:r>
    </w:p>
    <w:p w14:paraId="72F6B039">
      <w:pPr>
        <w:spacing w:before="80" w:after="120" w:line="276" w:lineRule="auto"/>
      </w:pPr>
      <w:r>
        <w:rPr>
          <w:rFonts w:ascii="Calibri" w:hAnsi="Calibri"/>
          <w:b/>
          <w:color w:val="333333"/>
          <w:sz w:val="22"/>
        </w:rPr>
        <w:t>Good locations:</w:t>
      </w:r>
    </w:p>
    <w:p w14:paraId="705EC284">
      <w:pPr>
        <w:pBdr>
          <w:left w:val="single" w:color="CCCCCC" w:sz="24" w:space="10"/>
        </w:pBdr>
        <w:shd w:val="clear" w:fill="F8F8F8"/>
        <w:spacing w:before="120" w:after="120"/>
        <w:ind w:left="576"/>
      </w:pPr>
      <w:r>
        <w:rPr>
          <w:rFonts w:ascii="Courier New" w:hAnsi="Courier New"/>
          <w:color w:val="323232"/>
          <w:sz w:val="19"/>
        </w:rPr>
        <w:t>C:\Projects\fake_instagram_detector\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C:\Users\YourName\Documents\fake_instagram_detector\</w:t>
      </w:r>
    </w:p>
    <w:p w14:paraId="5AF6F90C">
      <w:pPr>
        <w:spacing w:before="80" w:after="120" w:line="276" w:lineRule="auto"/>
      </w:pPr>
      <w:r>
        <w:rPr>
          <w:rFonts w:ascii="Calibri" w:hAnsi="Calibri"/>
          <w:b/>
          <w:color w:val="333333"/>
          <w:sz w:val="22"/>
        </w:rPr>
        <w:t>Avoid:</w:t>
      </w:r>
    </w:p>
    <w:p w14:paraId="45FCBE9F">
      <w:pPr>
        <w:pBdr>
          <w:left w:val="single" w:color="CCCCCC" w:sz="24" w:space="10"/>
        </w:pBdr>
        <w:shd w:val="clear" w:fill="F8F8F8"/>
        <w:spacing w:before="120" w:after="120"/>
        <w:ind w:left="576"/>
        <w:rPr>
          <w:rFonts w:ascii="Courier New" w:hAnsi="Courier New"/>
          <w:color w:val="323232"/>
          <w:sz w:val="19"/>
        </w:rPr>
      </w:pPr>
      <w:r>
        <w:rPr>
          <w:rFonts w:ascii="Courier New" w:hAnsi="Courier New"/>
          <w:color w:val="323232"/>
          <w:sz w:val="19"/>
        </w:rPr>
        <w:t xml:space="preserve">C:\Users\Your Name\Desktop\My Projects\fake instagram detector\   </w:t>
      </w:r>
    </w:p>
    <w:p w14:paraId="77F26204">
      <w:pPr>
        <w:pBdr>
          <w:left w:val="single" w:color="CCCCCC" w:sz="24" w:space="10"/>
        </w:pBdr>
        <w:shd w:val="clear" w:fill="F8F8F8"/>
        <w:spacing w:before="120" w:after="120"/>
        <w:ind w:left="576"/>
      </w:pPr>
      <w:r>
        <w:rPr>
          <w:rFonts w:ascii="Courier New" w:hAnsi="Courier New"/>
          <w:color w:val="323232"/>
          <w:sz w:val="19"/>
        </w:rPr>
        <w:t>(spaces cause issues)</w:t>
      </w:r>
    </w:p>
    <w:p w14:paraId="16A85DF9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>After extracting, your folder should look like this:</w:t>
      </w:r>
    </w:p>
    <w:p w14:paraId="751B5DB0">
      <w:pPr>
        <w:pBdr>
          <w:left w:val="single" w:color="CCCCCC" w:sz="24" w:space="10"/>
        </w:pBdr>
        <w:shd w:val="clear" w:fill="F8F8F8"/>
        <w:spacing w:before="120" w:after="120"/>
        <w:ind w:left="576"/>
      </w:pPr>
      <w:r>
        <w:rPr>
          <w:rFonts w:ascii="Courier New" w:hAnsi="Courier New"/>
          <w:color w:val="323232"/>
          <w:sz w:val="19"/>
        </w:rPr>
        <w:t>fake_instagram_detector/        &lt;- this is the ROOT folder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├── .env.example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├── .gitignore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├── LICENSE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├── README.md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├── USER_MANUAL.md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├── backend/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├── frontend/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└── ml_pipeline/</w:t>
      </w:r>
      <w:r>
        <w:rPr>
          <w:rFonts w:ascii="Courier New" w:hAnsi="Courier New"/>
          <w:color w:val="323232"/>
          <w:sz w:val="19"/>
        </w:rPr>
        <w:br w:type="textWrapping"/>
      </w:r>
    </w:p>
    <w:p w14:paraId="5339B3AF">
      <w:pPr>
        <w:pBdr>
          <w:left w:val="single" w:color="7F7F7F" w:sz="36" w:space="10"/>
          <w:bottom w:val="single" w:color="auto" w:sz="4" w:space="0"/>
        </w:pBdr>
        <w:shd w:val="clear" w:fill="F9F9F9"/>
        <w:spacing w:before="160" w:after="160"/>
        <w:ind w:left="576" w:right="576"/>
      </w:pPr>
      <w:r>
        <w:rPr>
          <w:rFonts w:ascii="Calibri" w:hAnsi="Calibri"/>
          <w:b/>
          <w:i/>
          <w:color w:val="333333"/>
          <w:sz w:val="21"/>
        </w:rPr>
        <w:t>All terminal commands in this manual must be run from inside this ROOT folder</w:t>
      </w:r>
      <w:r>
        <w:rPr>
          <w:rFonts w:ascii="Calibri" w:hAnsi="Calibri"/>
          <w:i/>
          <w:color w:val="333333"/>
          <w:sz w:val="21"/>
        </w:rPr>
        <w:t xml:space="preserve"> unless stated otherwise.</w:t>
      </w:r>
    </w:p>
    <w:p w14:paraId="5132C10B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72C9D7CE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7542863F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139CF540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2131DC5F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04996CEA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2D99B50D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74DCAAE6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418F5D45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224EBF67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625986CD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39F544A8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09AA6CB7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69E96B70">
      <w:pPr>
        <w:keepNext/>
        <w:pBdr>
          <w:bottom w:val="single" w:color="D3D3D3" w:sz="8" w:space="4"/>
        </w:pBdr>
        <w:spacing w:before="320" w:after="120"/>
      </w:pPr>
      <w:r>
        <w:rPr>
          <w:rFonts w:ascii="Calibri" w:hAnsi="Calibri"/>
          <w:b/>
          <w:color w:val="1F4E79"/>
          <w:sz w:val="30"/>
        </w:rPr>
        <w:t>4. Project Structure Overview</w:t>
      </w:r>
    </w:p>
    <w:p w14:paraId="08EC632D">
      <w:pPr>
        <w:pBdr>
          <w:left w:val="single" w:color="CCCCCC" w:sz="24" w:space="10"/>
          <w:bottom w:val="single" w:color="auto" w:sz="4" w:space="0"/>
        </w:pBdr>
        <w:shd w:val="clear" w:fill="F8F8F8"/>
        <w:spacing w:before="120" w:after="120"/>
        <w:ind w:left="576"/>
      </w:pPr>
      <w:r>
        <w:rPr>
          <w:rFonts w:ascii="Courier New" w:hAnsi="Courier New"/>
          <w:color w:val="323232"/>
          <w:sz w:val="19"/>
        </w:rPr>
        <w:t>fake_instagram_detector/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│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├── .env.example              &lt;- Template for your secret keys (copy to .env)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├── .env                      &lt;- YOUR config file (never share this!)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│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├── backend/                  &lt;- Python FastAPI server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│   ├── main.py               &lt;- API entry point (run this)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│   ├── config.py             &lt;- Loads settings from .env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│   ├── requirements.txt      &lt;- All Python packages needed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│   ├── core/                 &lt;- Database, ML engine, scraping, email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│   ├── routers/              &lt;- API routes: auth, analysis, history, admin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│   ├── middleware/           &lt;- JWT authentication logic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│   └── schemas/              &lt;- Request/response data models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│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├── frontend/                 &lt;- React web application (Vite)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│   ├── package.json          &lt;- Node.js packages list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│   ├── vite.config.js        &lt;- Dev server config (port 5173)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│   └── src/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│       ├── pages/            &lt;- All UI pages (Dashboard, Landing, Admin...)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│       ├── components/       &lt;- Reusable UI components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│       ├── context/          &lt;- Auth and Theme state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│       ├── api/              &lt;- Axios HTTP client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│       └── index.css         &lt;- Global design system and styles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│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└── ml_pipeline/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 xml:space="preserve">    ├── models/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 xml:space="preserve">    │   ├── best_model.pkl    &lt;- Pre-trained ML model (Random Forest/XGBoost)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 xml:space="preserve">    │   └── scaler.pkl        &lt;- Feature scaler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 xml:space="preserve">    ├── data/                 &lt;- Training datasets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 xml:space="preserve">    └── train_single.py       &lt;- Script to re-train the model (optional)</w:t>
      </w:r>
      <w:r>
        <w:rPr>
          <w:rFonts w:ascii="Courier New" w:hAnsi="Courier New"/>
          <w:color w:val="323232"/>
          <w:sz w:val="19"/>
        </w:rPr>
        <w:br w:type="textWrapping"/>
      </w:r>
    </w:p>
    <w:p w14:paraId="70510E45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34164C8C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14DC7FD6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12CCB28D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1ED4DA03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6544A1AB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58C6C17A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637B06DC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0D99B1F8">
      <w:pPr>
        <w:keepNext/>
        <w:pBdr>
          <w:bottom w:val="single" w:color="D3D3D3" w:sz="8" w:space="4"/>
        </w:pBdr>
        <w:spacing w:before="320" w:after="120"/>
      </w:pPr>
      <w:r>
        <w:rPr>
          <w:rFonts w:ascii="Calibri" w:hAnsi="Calibri"/>
          <w:b/>
          <w:color w:val="1F4E79"/>
          <w:sz w:val="30"/>
        </w:rPr>
        <w:t>5. Environment Configuration (.env)</w:t>
      </w:r>
    </w:p>
    <w:p w14:paraId="5A1AEAE8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 xml:space="preserve">The application uses a </w:t>
      </w:r>
      <w:r>
        <w:rPr>
          <w:rFonts w:ascii="Courier New" w:hAnsi="Courier New"/>
          <w:color w:val="333333"/>
          <w:sz w:val="20"/>
          <w:shd w:val="clear" w:fill="F4F4F4"/>
        </w:rPr>
        <w:t>.env</w:t>
      </w:r>
      <w:r>
        <w:rPr>
          <w:rFonts w:ascii="Calibri" w:hAnsi="Calibri"/>
          <w:color w:val="333333"/>
          <w:sz w:val="22"/>
        </w:rPr>
        <w:t xml:space="preserve"> file to store secret credentials (API keys, passwords, etc.). This file is </w:t>
      </w:r>
      <w:r>
        <w:rPr>
          <w:rFonts w:ascii="Calibri" w:hAnsi="Calibri"/>
          <w:b/>
          <w:color w:val="333333"/>
          <w:sz w:val="22"/>
        </w:rPr>
        <w:t>never</w:t>
      </w:r>
      <w:r>
        <w:rPr>
          <w:rFonts w:ascii="Calibri" w:hAnsi="Calibri"/>
          <w:color w:val="333333"/>
          <w:sz w:val="22"/>
        </w:rPr>
        <w:t xml:space="preserve"> included in the download — you must create it yourself.</w:t>
      </w:r>
    </w:p>
    <w:p w14:paraId="38FF6E33">
      <w:pPr>
        <w:keepNext/>
        <w:spacing w:before="240" w:after="80"/>
      </w:pPr>
      <w:r>
        <w:rPr>
          <w:rFonts w:ascii="Calibri" w:hAnsi="Calibri"/>
          <w:b/>
          <w:color w:val="1F4E79"/>
          <w:sz w:val="25"/>
        </w:rPr>
        <w:t>5.1 Create the .env File</w:t>
      </w:r>
    </w:p>
    <w:p w14:paraId="60AE0944">
      <w:pPr>
        <w:spacing w:before="80" w:after="120" w:line="276" w:lineRule="auto"/>
      </w:pPr>
      <w:r>
        <w:rPr>
          <w:rFonts w:ascii="Calibri" w:hAnsi="Calibri"/>
          <w:b/>
          <w:color w:val="333333"/>
          <w:sz w:val="22"/>
        </w:rPr>
        <w:t>Option A — Copy the template (recommended):</w:t>
      </w:r>
    </w:p>
    <w:p w14:paraId="16C8A4F3">
      <w:pPr>
        <w:spacing w:before="80" w:after="120" w:line="276" w:lineRule="auto"/>
        <w:rPr>
          <w:rFonts w:ascii="Calibri" w:hAnsi="Calibri"/>
          <w:color w:val="333333"/>
          <w:sz w:val="22"/>
        </w:rPr>
      </w:pPr>
      <w:r>
        <w:rPr>
          <w:rFonts w:ascii="Calibri" w:hAnsi="Calibri"/>
          <w:color w:val="333333"/>
          <w:sz w:val="22"/>
        </w:rPr>
        <w:t>In your terminal, from the ROOT folder, run:</w:t>
      </w:r>
    </w:p>
    <w:p w14:paraId="771B6E8B">
      <w:pPr>
        <w:pBdr>
          <w:left w:val="single" w:color="CCCCCC" w:sz="24" w:space="10"/>
        </w:pBdr>
        <w:shd w:val="clear" w:fill="F8F8F8"/>
        <w:spacing w:before="120" w:after="120"/>
        <w:ind w:left="576"/>
      </w:pPr>
      <w:r>
        <w:rPr>
          <w:rFonts w:ascii="Courier New" w:hAnsi="Courier New"/>
          <w:color w:val="323232"/>
          <w:sz w:val="19"/>
        </w:rPr>
        <w:t># Windows PowerShell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copy .env.example .env</w:t>
      </w:r>
    </w:p>
    <w:p w14:paraId="3B013600">
      <w:pPr>
        <w:pBdr>
          <w:left w:val="single" w:color="CCCCCC" w:sz="24" w:space="10"/>
        </w:pBdr>
        <w:shd w:val="clear" w:fill="F8F8F8"/>
        <w:spacing w:before="120" w:after="120"/>
        <w:ind w:left="576"/>
      </w:pPr>
      <w:r>
        <w:rPr>
          <w:rFonts w:ascii="Courier New" w:hAnsi="Courier New"/>
          <w:color w:val="323232"/>
          <w:sz w:val="19"/>
        </w:rPr>
        <w:t># macOS / Linux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cp .env.example .env</w:t>
      </w:r>
    </w:p>
    <w:p w14:paraId="4011AFD5">
      <w:pPr>
        <w:spacing w:before="80" w:after="120" w:line="276" w:lineRule="auto"/>
      </w:pPr>
      <w:r>
        <w:rPr>
          <w:rFonts w:ascii="Calibri" w:hAnsi="Calibri"/>
          <w:b/>
          <w:color w:val="333333"/>
          <w:sz w:val="22"/>
        </w:rPr>
        <w:t>Option B — Manual creation:</w:t>
      </w:r>
    </w:p>
    <w:p w14:paraId="43D4B394">
      <w:pPr>
        <w:spacing w:before="40" w:after="40"/>
        <w:ind w:left="360"/>
      </w:pPr>
      <w:r>
        <w:rPr>
          <w:b/>
        </w:rPr>
        <w:t xml:space="preserve">1.  </w:t>
      </w:r>
      <w:r>
        <w:rPr>
          <w:rFonts w:ascii="Calibri" w:hAnsi="Calibri"/>
          <w:color w:val="333333"/>
          <w:sz w:val="22"/>
        </w:rPr>
        <w:t>Open the ROOT folder in File Explorer.</w:t>
      </w:r>
    </w:p>
    <w:p w14:paraId="34BCBED8">
      <w:pPr>
        <w:spacing w:before="40" w:after="40"/>
        <w:ind w:left="360"/>
      </w:pPr>
      <w:r>
        <w:rPr>
          <w:b/>
        </w:rPr>
        <w:t xml:space="preserve">2.  </w:t>
      </w:r>
      <w:r>
        <w:rPr>
          <w:rFonts w:ascii="Calibri" w:hAnsi="Calibri"/>
          <w:color w:val="333333"/>
          <w:sz w:val="22"/>
        </w:rPr>
        <w:t xml:space="preserve">Create a new file called exactly </w:t>
      </w:r>
      <w:r>
        <w:rPr>
          <w:rFonts w:ascii="Courier New" w:hAnsi="Courier New"/>
          <w:color w:val="333333"/>
          <w:sz w:val="20"/>
          <w:shd w:val="clear" w:fill="F4F4F4"/>
        </w:rPr>
        <w:t>.env</w:t>
      </w:r>
      <w:r>
        <w:rPr>
          <w:rFonts w:ascii="Calibri" w:hAnsi="Calibri"/>
          <w:color w:val="333333"/>
          <w:sz w:val="22"/>
        </w:rPr>
        <w:t xml:space="preserve"> (with a dot at the start, no extension).</w:t>
      </w:r>
    </w:p>
    <w:p w14:paraId="7290F233">
      <w:pPr>
        <w:spacing w:before="40" w:after="40"/>
        <w:ind w:left="360"/>
      </w:pPr>
      <w:r>
        <w:rPr>
          <w:b/>
        </w:rPr>
        <w:t xml:space="preserve">3.  </w:t>
      </w:r>
      <w:r>
        <w:rPr>
          <w:rFonts w:ascii="Calibri" w:hAnsi="Calibri"/>
          <w:color w:val="333333"/>
          <w:sz w:val="22"/>
        </w:rPr>
        <w:t>Open it with Notepad or any text editor.</w:t>
      </w:r>
    </w:p>
    <w:p w14:paraId="76DE420A">
      <w:pPr>
        <w:pBdr>
          <w:bottom w:val="single" w:color="auto" w:sz="4" w:space="0"/>
        </w:pBdr>
        <w:spacing w:before="40" w:after="40"/>
        <w:ind w:left="360"/>
      </w:pPr>
      <w:r>
        <w:rPr>
          <w:b/>
        </w:rPr>
        <w:t xml:space="preserve">4.  </w:t>
      </w:r>
      <w:r>
        <w:rPr>
          <w:rFonts w:ascii="Calibri" w:hAnsi="Calibri"/>
          <w:color w:val="333333"/>
          <w:sz w:val="22"/>
        </w:rPr>
        <w:t xml:space="preserve">Paste the contents from </w:t>
      </w:r>
      <w:r>
        <w:rPr>
          <w:rFonts w:ascii="Courier New" w:hAnsi="Courier New"/>
          <w:color w:val="333333"/>
          <w:sz w:val="20"/>
          <w:shd w:val="clear" w:fill="F4F4F4"/>
        </w:rPr>
        <w:t>.env.example</w:t>
      </w:r>
      <w:r>
        <w:rPr>
          <w:rFonts w:ascii="Calibri" w:hAnsi="Calibri"/>
          <w:color w:val="333333"/>
          <w:sz w:val="22"/>
        </w:rPr>
        <w:t xml:space="preserve"> and fill in your values.</w:t>
      </w:r>
    </w:p>
    <w:p w14:paraId="12B493DD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0E5BD354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11096C96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07B47EAA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26AD62B2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73C7A4BD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08D3152B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6823151D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5946DDDF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6CB37123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748FD641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16038EFC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16A972D5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44C6C893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55D500B3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4F8608D1">
      <w:pPr>
        <w:keepNext/>
        <w:spacing w:before="240" w:after="80"/>
      </w:pPr>
      <w:r>
        <w:rPr>
          <w:rFonts w:ascii="Calibri" w:hAnsi="Calibri"/>
          <w:b/>
          <w:color w:val="1F4E79"/>
          <w:sz w:val="25"/>
        </w:rPr>
        <w:t>5.2 Environment Variable Reference</w:t>
      </w:r>
    </w:p>
    <w:p w14:paraId="71EE71EB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 xml:space="preserve">Open your </w:t>
      </w:r>
      <w:r>
        <w:rPr>
          <w:rFonts w:ascii="Courier New" w:hAnsi="Courier New"/>
          <w:color w:val="333333"/>
          <w:sz w:val="20"/>
          <w:shd w:val="clear" w:fill="F4F4F4"/>
        </w:rPr>
        <w:t>.env</w:t>
      </w:r>
      <w:r>
        <w:rPr>
          <w:rFonts w:ascii="Calibri" w:hAnsi="Calibri"/>
          <w:color w:val="333333"/>
          <w:sz w:val="22"/>
        </w:rPr>
        <w:t xml:space="preserve"> file and fill in each value:</w:t>
      </w:r>
    </w:p>
    <w:p w14:paraId="34B96AA4">
      <w:pPr>
        <w:pBdr>
          <w:left w:val="single" w:color="CCCCCC" w:sz="24" w:space="10"/>
        </w:pBdr>
        <w:shd w:val="clear" w:fill="F8F8F8"/>
        <w:spacing w:before="120" w:after="120"/>
        <w:ind w:left="576"/>
      </w:pPr>
      <w:r>
        <w:rPr>
          <w:rFonts w:ascii="Courier New" w:hAnsi="Courier New"/>
          <w:color w:val="323232"/>
          <w:sz w:val="19"/>
        </w:rPr>
        <w:t># Instagram Credentials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# Used by Instaloader to scrape live Instagram profiles.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# Leave EMPTY to run in Demo Mode (no real scraping).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INSTA_USERNAME=your_instagram_username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INSTA_PASSWORD=your_instagram_password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# Apify Token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# Used as a fallback scraper for more reliable data.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# Get your free token at: https://console.apify.com/account/integrations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APIFY_TOKEN=your_apify_api_token_here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# RapidAPI Key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# Used for the instagram120 API on RapidAPI.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# Sign up at: https://rapidapi.com/hub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RAPIDAPI_KEY=your_rapidapi_key_here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# JWT Secret Key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# Used to sign authentication tokens. MUST be long and random.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# Generate one with: py -c "import secrets; print(secrets.token_hex(32))"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JWT_SECRET_KEY=paste_your_generated_secret_here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ACCESS_TOKEN_EXPIRE_MINUTES=60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REFRESH_TOKEN_EXPIRE_DAYS=7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# CORS Origin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# The address of the frontend. Leave as-is for local development.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FRONTEND_ORIGIN=http://localhost:5173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# SMTP Email Settings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# Used to send OTP / password-reset emails.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# Use a Gmail App Password (NOT your real Google password).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# How to create an App Password: https://support.google.com/accounts/answer/185833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SMTP_SERVER=smtp.gmail.com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SMTP_PORT=587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SMTP_USERNAME=your_gmail_address@gmail.com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SMTP_PASSWORD=your_16_char_app_password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SMTP_SENDER=InstaGuard Security &lt;your_gmail_address@gmail.com&gt;</w:t>
      </w:r>
      <w:r>
        <w:rPr>
          <w:rFonts w:ascii="Courier New" w:hAnsi="Courier New"/>
          <w:color w:val="323232"/>
          <w:sz w:val="19"/>
        </w:rPr>
        <w:br w:type="textWrapping"/>
      </w:r>
    </w:p>
    <w:p w14:paraId="1F34BDC1">
      <w:pPr>
        <w:pBdr>
          <w:left w:val="single" w:color="7F7F7F" w:sz="36" w:space="10"/>
          <w:bottom w:val="single" w:color="auto" w:sz="4" w:space="0"/>
        </w:pBdr>
        <w:shd w:val="clear" w:fill="F9F9F9"/>
        <w:spacing w:before="160" w:after="160"/>
        <w:ind w:left="576" w:right="576"/>
      </w:pPr>
      <w:r>
        <w:rPr>
          <w:rFonts w:ascii="Calibri" w:hAnsi="Calibri"/>
          <w:b/>
          <w:i/>
          <w:color w:val="333333"/>
          <w:sz w:val="21"/>
        </w:rPr>
        <w:t>Minimum required for basic use:</w:t>
      </w:r>
      <w:r>
        <w:rPr>
          <w:rFonts w:ascii="Calibri" w:hAnsi="Calibri"/>
          <w:i/>
          <w:color w:val="333333"/>
          <w:sz w:val="21"/>
        </w:rPr>
        <w:t xml:space="preserve"> You only need to set </w:t>
      </w:r>
      <w:r>
        <w:rPr>
          <w:rFonts w:ascii="Courier New" w:hAnsi="Courier New"/>
          <w:i/>
          <w:color w:val="333333"/>
          <w:sz w:val="19"/>
          <w:shd w:val="clear" w:fill="F4F4F4"/>
        </w:rPr>
        <w:t>JWT_SECRET_KEY</w:t>
      </w:r>
      <w:r>
        <w:rPr>
          <w:rFonts w:ascii="Calibri" w:hAnsi="Calibri"/>
          <w:i/>
          <w:color w:val="333333"/>
          <w:sz w:val="21"/>
        </w:rPr>
        <w:t xml:space="preserve">. All other fields are optional — without Instagram/Apify/RapidAPI keys the app runs in </w:t>
      </w:r>
      <w:r>
        <w:rPr>
          <w:rFonts w:ascii="Calibri" w:hAnsi="Calibri"/>
          <w:b/>
          <w:i/>
          <w:color w:val="333333"/>
          <w:sz w:val="21"/>
        </w:rPr>
        <w:t>Demo Mode</w:t>
      </w:r>
      <w:r>
        <w:rPr>
          <w:rFonts w:ascii="Calibri" w:hAnsi="Calibri"/>
          <w:i/>
          <w:color w:val="333333"/>
          <w:sz w:val="21"/>
        </w:rPr>
        <w:t>.</w:t>
      </w:r>
    </w:p>
    <w:p w14:paraId="628FD40D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4F6F38B3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5CE93114">
      <w:pPr>
        <w:keepNext/>
        <w:spacing w:before="240" w:after="80"/>
      </w:pPr>
      <w:r>
        <w:rPr>
          <w:rFonts w:ascii="Calibri" w:hAnsi="Calibri"/>
          <w:b/>
          <w:color w:val="1F4E79"/>
          <w:sz w:val="25"/>
        </w:rPr>
        <w:t>5.3 Demo Mode vs. Live Mode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CCCCCC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3EF6294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2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789C1E">
            <w:pPr>
              <w:spacing w:before="40" w:after="40"/>
              <w:jc w:val="left"/>
            </w:pPr>
            <w:r>
              <w:rPr>
                <w:rFonts w:ascii="Calibri" w:hAnsi="Calibri"/>
                <w:color w:val="FFFFFF"/>
                <w:sz w:val="21"/>
              </w:rPr>
              <w:t>Mode</w:t>
            </w:r>
          </w:p>
        </w:tc>
        <w:tc>
          <w:tcPr>
            <w:tcW w:w="312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14793F">
            <w:pPr>
              <w:spacing w:before="40" w:after="40"/>
              <w:jc w:val="left"/>
            </w:pPr>
            <w:r>
              <w:rPr>
                <w:rFonts w:ascii="Calibri" w:hAnsi="Calibri"/>
                <w:color w:val="FFFFFF"/>
                <w:sz w:val="21"/>
              </w:rPr>
              <w:t>When it activates</w:t>
            </w:r>
          </w:p>
        </w:tc>
        <w:tc>
          <w:tcPr>
            <w:tcW w:w="312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CE6775">
            <w:pPr>
              <w:spacing w:before="40" w:after="40"/>
              <w:jc w:val="left"/>
            </w:pPr>
            <w:r>
              <w:rPr>
                <w:rFonts w:ascii="Calibri" w:hAnsi="Calibri"/>
                <w:color w:val="FFFFFF"/>
                <w:sz w:val="21"/>
              </w:rPr>
              <w:t>What it does</w:t>
            </w:r>
          </w:p>
        </w:tc>
      </w:tr>
      <w:tr w14:paraId="24D7FFAB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C1C5EC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Demo Mode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498CCF">
            <w:pPr>
              <w:spacing w:before="40" w:after="40"/>
            </w:pPr>
            <w:r>
              <w:rPr>
                <w:rFonts w:ascii="Courier New" w:hAnsi="Courier New"/>
                <w:color w:val="333333"/>
                <w:sz w:val="18"/>
                <w:shd w:val="clear" w:fill="F4F4F4"/>
              </w:rPr>
              <w:t>INSTA_USERNAME</w:t>
            </w:r>
            <w:r>
              <w:rPr>
                <w:rFonts w:ascii="Calibri" w:hAnsi="Calibri"/>
                <w:color w:val="333333"/>
                <w:sz w:val="20"/>
              </w:rPr>
              <w:t xml:space="preserve"> / </w:t>
            </w:r>
            <w:r>
              <w:rPr>
                <w:rFonts w:ascii="Courier New" w:hAnsi="Courier New"/>
                <w:color w:val="333333"/>
                <w:sz w:val="18"/>
                <w:shd w:val="clear" w:fill="F4F4F4"/>
              </w:rPr>
              <w:t>INSTA_PASSWORD</w:t>
            </w:r>
            <w:r>
              <w:rPr>
                <w:rFonts w:ascii="Calibri" w:hAnsi="Calibri"/>
                <w:color w:val="333333"/>
                <w:sz w:val="20"/>
              </w:rPr>
              <w:t xml:space="preserve"> are empty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4CC614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You enter profile metrics manually in the UI. No live scraping.</w:t>
            </w:r>
          </w:p>
        </w:tc>
      </w:tr>
      <w:tr w14:paraId="289D87EC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2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258988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Live Mode</w:t>
            </w:r>
          </w:p>
        </w:tc>
        <w:tc>
          <w:tcPr>
            <w:tcW w:w="312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162506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Valid Instagram credentials provided</w:t>
            </w:r>
          </w:p>
        </w:tc>
        <w:tc>
          <w:tcPr>
            <w:tcW w:w="312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386106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The app automatically fetches profile data by username.</w:t>
            </w:r>
          </w:p>
        </w:tc>
      </w:tr>
    </w:tbl>
    <w:p w14:paraId="3895DEA9">
      <w:pPr>
        <w:pBdr>
          <w:bottom w:val="single" w:color="auto" w:sz="4" w:space="0"/>
        </w:pBdr>
        <w:spacing w:before="80" w:after="120" w:line="276" w:lineRule="auto"/>
      </w:pPr>
      <w:r>
        <w:rPr>
          <w:rFonts w:ascii="Calibri" w:hAnsi="Calibri"/>
          <w:color w:val="333333"/>
          <w:sz w:val="22"/>
        </w:rPr>
        <w:t>Demo Mode is perfectly suitable for testing and grading the project.</w:t>
      </w:r>
    </w:p>
    <w:p w14:paraId="4C37EC92">
      <w:pPr>
        <w:spacing w:before="80" w:after="120" w:line="276" w:lineRule="auto"/>
        <w:rPr>
          <w:rFonts w:ascii="Calibri" w:hAnsi="Calibri"/>
          <w:color w:val="333333"/>
          <w:sz w:val="22"/>
        </w:rPr>
      </w:pPr>
    </w:p>
    <w:p w14:paraId="48D57206">
      <w:pPr>
        <w:keepNext/>
        <w:pBdr>
          <w:bottom w:val="single" w:color="D3D3D3" w:sz="8" w:space="4"/>
        </w:pBdr>
        <w:spacing w:before="320" w:after="120"/>
      </w:pPr>
      <w:r>
        <w:rPr>
          <w:rFonts w:ascii="Calibri" w:hAnsi="Calibri"/>
          <w:b/>
          <w:color w:val="1F4E79"/>
          <w:sz w:val="30"/>
        </w:rPr>
        <w:t>6. Installing Dependencies</w:t>
      </w:r>
    </w:p>
    <w:p w14:paraId="646A06DE">
      <w:pPr>
        <w:keepNext/>
        <w:spacing w:before="240" w:after="80"/>
      </w:pPr>
      <w:r>
        <w:rPr>
          <w:rFonts w:ascii="Calibri" w:hAnsi="Calibri"/>
          <w:b/>
          <w:color w:val="1F4E79"/>
          <w:sz w:val="25"/>
        </w:rPr>
        <w:t>6.1 Python Dependencies</w:t>
      </w:r>
    </w:p>
    <w:p w14:paraId="4FDED842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>Open a terminal (PowerShell) and navigate to the ROOT folder:</w:t>
      </w:r>
    </w:p>
    <w:p w14:paraId="0AB02D7E">
      <w:pPr>
        <w:pBdr>
          <w:left w:val="single" w:color="CCCCCC" w:sz="24" w:space="10"/>
        </w:pBdr>
        <w:shd w:val="clear" w:fill="F8F8F8"/>
        <w:spacing w:before="120" w:after="120"/>
        <w:ind w:left="576"/>
        <w:rPr>
          <w:rFonts w:ascii="Courier New" w:hAnsi="Courier New"/>
          <w:color w:val="323232"/>
          <w:sz w:val="19"/>
        </w:rPr>
      </w:pPr>
      <w:r>
        <w:rPr>
          <w:rFonts w:ascii="Courier New" w:hAnsi="Courier New"/>
          <w:color w:val="323232"/>
          <w:sz w:val="19"/>
        </w:rPr>
        <w:t>cd C:\Projects\fake_instagram_detector</w:t>
      </w:r>
    </w:p>
    <w:p w14:paraId="23CEBFC6">
      <w:pPr>
        <w:pBdr>
          <w:left w:val="single" w:color="CCCCCC" w:sz="24" w:space="10"/>
        </w:pBdr>
        <w:shd w:val="clear" w:fill="F8F8F8"/>
        <w:spacing w:before="120" w:after="120"/>
        <w:ind w:left="576"/>
        <w:rPr>
          <w:rFonts w:ascii="Courier New" w:hAnsi="Courier New"/>
          <w:color w:val="323232"/>
          <w:sz w:val="19"/>
        </w:rPr>
      </w:pPr>
    </w:p>
    <w:p w14:paraId="2E591F5A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>Install all required Python packages with a single command:</w:t>
      </w:r>
    </w:p>
    <w:p w14:paraId="72284249">
      <w:pPr>
        <w:pBdr>
          <w:left w:val="single" w:color="CCCCCC" w:sz="24" w:space="10"/>
        </w:pBdr>
        <w:shd w:val="clear" w:fill="F8F8F8"/>
        <w:spacing w:before="120" w:after="120"/>
        <w:ind w:left="576"/>
        <w:rPr>
          <w:rFonts w:ascii="Courier New" w:hAnsi="Courier New"/>
          <w:color w:val="323232"/>
          <w:sz w:val="19"/>
        </w:rPr>
      </w:pPr>
      <w:r>
        <w:rPr>
          <w:rFonts w:ascii="Courier New" w:hAnsi="Courier New"/>
          <w:color w:val="323232"/>
          <w:sz w:val="19"/>
        </w:rPr>
        <w:t>py -m pip install -r backend/requirements.txt</w:t>
      </w:r>
    </w:p>
    <w:p w14:paraId="6B4E76F6">
      <w:pPr>
        <w:pBdr>
          <w:left w:val="single" w:color="CCCCCC" w:sz="24" w:space="10"/>
        </w:pBdr>
        <w:shd w:val="clear" w:fill="F8F8F8"/>
        <w:spacing w:before="120" w:after="120"/>
        <w:ind w:left="576"/>
        <w:rPr>
          <w:rFonts w:ascii="Courier New" w:hAnsi="Courier New"/>
          <w:color w:val="323232"/>
          <w:sz w:val="19"/>
        </w:rPr>
      </w:pPr>
    </w:p>
    <w:p w14:paraId="77E112E8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 xml:space="preserve">This will install FastAPI, uvicorn, scikit-learn, XGBoost, SHAP, instaloader, and all other backend packages. This may take </w:t>
      </w:r>
      <w:r>
        <w:rPr>
          <w:rFonts w:ascii="Calibri" w:hAnsi="Calibri"/>
          <w:b/>
          <w:color w:val="333333"/>
          <w:sz w:val="22"/>
        </w:rPr>
        <w:t>3–5 minutes</w:t>
      </w:r>
      <w:r>
        <w:rPr>
          <w:rFonts w:ascii="Calibri" w:hAnsi="Calibri"/>
          <w:color w:val="333333"/>
          <w:sz w:val="22"/>
        </w:rPr>
        <w:t xml:space="preserve"> depending on your internet speed.</w:t>
      </w:r>
    </w:p>
    <w:p w14:paraId="210DA256">
      <w:pPr>
        <w:spacing w:before="80" w:after="120" w:line="276" w:lineRule="auto"/>
      </w:pPr>
      <w:r>
        <w:rPr>
          <w:rFonts w:ascii="Calibri" w:hAnsi="Calibri"/>
          <w:b/>
          <w:color w:val="333333"/>
          <w:sz w:val="22"/>
        </w:rPr>
        <w:t>Verify the installation:</w:t>
      </w:r>
    </w:p>
    <w:p w14:paraId="274AC833">
      <w:pPr>
        <w:pBdr>
          <w:left w:val="single" w:color="CCCCCC" w:sz="24" w:space="10"/>
        </w:pBdr>
        <w:shd w:val="clear" w:fill="F8F8F8"/>
        <w:spacing w:before="120" w:after="120"/>
        <w:ind w:left="576"/>
        <w:rPr>
          <w:rFonts w:ascii="Courier New" w:hAnsi="Courier New"/>
          <w:color w:val="323232"/>
          <w:sz w:val="19"/>
        </w:rPr>
      </w:pPr>
      <w:r>
        <w:rPr>
          <w:rFonts w:ascii="Courier New" w:hAnsi="Courier New"/>
          <w:color w:val="323232"/>
          <w:sz w:val="19"/>
        </w:rPr>
        <w:t>py -c "import fastapi, sklearn, xgboost; print('All packages OK')"</w:t>
      </w:r>
    </w:p>
    <w:p w14:paraId="2F2D311E">
      <w:pPr>
        <w:pBdr>
          <w:left w:val="single" w:color="CCCCCC" w:sz="24" w:space="10"/>
        </w:pBdr>
        <w:shd w:val="clear" w:fill="F8F8F8"/>
        <w:spacing w:before="120" w:after="120"/>
        <w:ind w:left="576"/>
        <w:rPr>
          <w:rFonts w:ascii="Courier New" w:hAnsi="Courier New"/>
          <w:color w:val="323232"/>
          <w:sz w:val="19"/>
        </w:rPr>
      </w:pPr>
    </w:p>
    <w:p w14:paraId="40245222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 xml:space="preserve">You should see </w:t>
      </w:r>
      <w:r>
        <w:rPr>
          <w:rFonts w:ascii="Courier New" w:hAnsi="Courier New"/>
          <w:color w:val="333333"/>
          <w:sz w:val="20"/>
          <w:shd w:val="clear" w:fill="F4F4F4"/>
        </w:rPr>
        <w:t>All packages OK</w:t>
      </w:r>
      <w:r>
        <w:rPr>
          <w:rFonts w:ascii="Calibri" w:hAnsi="Calibri"/>
          <w:color w:val="333333"/>
          <w:sz w:val="22"/>
        </w:rPr>
        <w:t>.</w:t>
      </w:r>
    </w:p>
    <w:p w14:paraId="6A2EEC6F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>---</w:t>
      </w:r>
    </w:p>
    <w:p w14:paraId="6857FDB0">
      <w:pPr>
        <w:keepNext/>
        <w:spacing w:before="240" w:after="80"/>
      </w:pPr>
      <w:r>
        <w:rPr>
          <w:rFonts w:ascii="Calibri" w:hAnsi="Calibri"/>
          <w:b/>
          <w:color w:val="1F4E79"/>
          <w:sz w:val="25"/>
        </w:rPr>
        <w:t>6.2 Frontend (Node) Dependencies</w:t>
      </w:r>
    </w:p>
    <w:p w14:paraId="1438E25D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 xml:space="preserve">Open a </w:t>
      </w:r>
      <w:r>
        <w:rPr>
          <w:rFonts w:ascii="Calibri" w:hAnsi="Calibri"/>
          <w:b/>
          <w:color w:val="333333"/>
          <w:sz w:val="22"/>
        </w:rPr>
        <w:t>second terminal</w:t>
      </w:r>
      <w:r>
        <w:rPr>
          <w:rFonts w:ascii="Calibri" w:hAnsi="Calibri"/>
          <w:color w:val="333333"/>
          <w:sz w:val="22"/>
        </w:rPr>
        <w:t xml:space="preserve"> window and navigate to the </w:t>
      </w:r>
      <w:r>
        <w:rPr>
          <w:rFonts w:ascii="Courier New" w:hAnsi="Courier New"/>
          <w:color w:val="333333"/>
          <w:sz w:val="20"/>
          <w:shd w:val="clear" w:fill="F4F4F4"/>
        </w:rPr>
        <w:t>frontend</w:t>
      </w:r>
      <w:r>
        <w:rPr>
          <w:rFonts w:ascii="Calibri" w:hAnsi="Calibri"/>
          <w:color w:val="333333"/>
          <w:sz w:val="22"/>
        </w:rPr>
        <w:t xml:space="preserve"> subfolder:</w:t>
      </w:r>
    </w:p>
    <w:p w14:paraId="51C84F16">
      <w:pPr>
        <w:pBdr>
          <w:left w:val="single" w:color="CCCCCC" w:sz="24" w:space="10"/>
        </w:pBdr>
        <w:shd w:val="clear" w:fill="F8F8F8"/>
        <w:spacing w:before="120" w:after="120"/>
        <w:ind w:left="576"/>
      </w:pPr>
      <w:r>
        <w:rPr>
          <w:rFonts w:ascii="Courier New" w:hAnsi="Courier New"/>
          <w:color w:val="323232"/>
          <w:sz w:val="19"/>
        </w:rPr>
        <w:t>cd C:\Projects\fake_instagram_detector\frontend</w:t>
      </w:r>
      <w:r>
        <w:rPr>
          <w:rFonts w:ascii="Courier New" w:hAnsi="Courier New"/>
          <w:color w:val="323232"/>
          <w:sz w:val="19"/>
        </w:rPr>
        <w:br w:type="textWrapping"/>
      </w:r>
    </w:p>
    <w:p w14:paraId="531B5633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>Install all Node.js packages:</w:t>
      </w:r>
    </w:p>
    <w:p w14:paraId="6B752DF7">
      <w:pPr>
        <w:pBdr>
          <w:left w:val="single" w:color="CCCCCC" w:sz="24" w:space="10"/>
        </w:pBdr>
        <w:shd w:val="clear" w:fill="F8F8F8"/>
        <w:spacing w:before="120" w:after="120"/>
        <w:ind w:left="576"/>
      </w:pPr>
      <w:r>
        <w:rPr>
          <w:rFonts w:ascii="Courier New" w:hAnsi="Courier New"/>
          <w:color w:val="323232"/>
          <w:sz w:val="19"/>
        </w:rPr>
        <w:t>npm install</w:t>
      </w:r>
      <w:r>
        <w:rPr>
          <w:rFonts w:ascii="Courier New" w:hAnsi="Courier New"/>
          <w:color w:val="323232"/>
          <w:sz w:val="19"/>
        </w:rPr>
        <w:br w:type="textWrapping"/>
      </w:r>
    </w:p>
    <w:p w14:paraId="34A033F8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 xml:space="preserve">This downloads React, Vite, Axios, Framer Motion, Recharts, and all other frontend dependencies into </w:t>
      </w:r>
      <w:r>
        <w:rPr>
          <w:rFonts w:ascii="Courier New" w:hAnsi="Courier New"/>
          <w:color w:val="333333"/>
          <w:sz w:val="20"/>
          <w:shd w:val="clear" w:fill="F4F4F4"/>
        </w:rPr>
        <w:t>frontend/node_modules/</w:t>
      </w:r>
      <w:r>
        <w:rPr>
          <w:rFonts w:ascii="Calibri" w:hAnsi="Calibri"/>
          <w:color w:val="333333"/>
          <w:sz w:val="22"/>
        </w:rPr>
        <w:t xml:space="preserve">. This may take </w:t>
      </w:r>
      <w:r>
        <w:rPr>
          <w:rFonts w:ascii="Calibri" w:hAnsi="Calibri"/>
          <w:b/>
          <w:color w:val="333333"/>
          <w:sz w:val="22"/>
        </w:rPr>
        <w:t>1–3 minutes</w:t>
      </w:r>
      <w:r>
        <w:rPr>
          <w:rFonts w:ascii="Calibri" w:hAnsi="Calibri"/>
          <w:color w:val="333333"/>
          <w:sz w:val="22"/>
        </w:rPr>
        <w:t>.</w:t>
      </w:r>
    </w:p>
    <w:p w14:paraId="14F1AB60">
      <w:pPr>
        <w:spacing w:before="80" w:after="120" w:line="276" w:lineRule="auto"/>
      </w:pPr>
    </w:p>
    <w:p w14:paraId="4599605F">
      <w:pPr>
        <w:keepNext/>
        <w:pBdr>
          <w:bottom w:val="single" w:color="D3D3D3" w:sz="8" w:space="4"/>
        </w:pBdr>
        <w:spacing w:before="320" w:after="120"/>
      </w:pPr>
      <w:r>
        <w:rPr>
          <w:rFonts w:ascii="Calibri" w:hAnsi="Calibri"/>
          <w:b/>
          <w:color w:val="1F4E79"/>
          <w:sz w:val="30"/>
        </w:rPr>
        <w:t>7. Running the Application</w:t>
      </w:r>
    </w:p>
    <w:p w14:paraId="441B4E1F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 xml:space="preserve">The app has two servers that must run simultaneously in </w:t>
      </w:r>
      <w:r>
        <w:rPr>
          <w:rFonts w:ascii="Calibri" w:hAnsi="Calibri"/>
          <w:b/>
          <w:color w:val="333333"/>
          <w:sz w:val="22"/>
        </w:rPr>
        <w:t>two separate terminal windows</w:t>
      </w:r>
      <w:r>
        <w:rPr>
          <w:rFonts w:ascii="Calibri" w:hAnsi="Calibri"/>
          <w:color w:val="333333"/>
          <w:sz w:val="22"/>
        </w:rPr>
        <w:t>.</w:t>
      </w:r>
    </w:p>
    <w:p w14:paraId="1C173118">
      <w:pPr>
        <w:keepNext/>
        <w:spacing w:before="240" w:after="80"/>
      </w:pPr>
      <w:r>
        <w:rPr>
          <w:rFonts w:ascii="Calibri" w:hAnsi="Calibri"/>
          <w:b/>
          <w:color w:val="1F4E79"/>
          <w:sz w:val="25"/>
        </w:rPr>
        <w:t>7.1 Start the Backend (FastAPI)</w:t>
      </w:r>
    </w:p>
    <w:p w14:paraId="5DE32599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 xml:space="preserve">In </w:t>
      </w:r>
      <w:r>
        <w:rPr>
          <w:rFonts w:ascii="Calibri" w:hAnsi="Calibri"/>
          <w:b/>
          <w:color w:val="333333"/>
          <w:sz w:val="22"/>
        </w:rPr>
        <w:t>Terminal 1</w:t>
      </w:r>
      <w:r>
        <w:rPr>
          <w:rFonts w:ascii="Calibri" w:hAnsi="Calibri"/>
          <w:color w:val="333333"/>
          <w:sz w:val="22"/>
        </w:rPr>
        <w:t xml:space="preserve">, from the </w:t>
      </w:r>
      <w:r>
        <w:rPr>
          <w:rFonts w:ascii="Calibri" w:hAnsi="Calibri"/>
          <w:b/>
          <w:color w:val="333333"/>
          <w:sz w:val="22"/>
        </w:rPr>
        <w:t>ROOT folder</w:t>
      </w:r>
      <w:r>
        <w:rPr>
          <w:rFonts w:ascii="Calibri" w:hAnsi="Calibri"/>
          <w:color w:val="333333"/>
          <w:sz w:val="22"/>
        </w:rPr>
        <w:t>:</w:t>
      </w:r>
    </w:p>
    <w:p w14:paraId="2A25BAAD">
      <w:pPr>
        <w:pBdr>
          <w:left w:val="single" w:color="CCCCCC" w:sz="24" w:space="10"/>
        </w:pBdr>
        <w:shd w:val="clear" w:fill="F8F8F8"/>
        <w:spacing w:before="120" w:after="120"/>
        <w:ind w:left="576"/>
        <w:rPr>
          <w:rFonts w:ascii="Courier New" w:hAnsi="Courier New"/>
          <w:color w:val="323232"/>
          <w:sz w:val="19"/>
        </w:rPr>
      </w:pPr>
      <w:r>
        <w:rPr>
          <w:rFonts w:ascii="Courier New" w:hAnsi="Courier New"/>
          <w:color w:val="323232"/>
          <w:sz w:val="19"/>
        </w:rPr>
        <w:t>py -m uvicorn backend.main:app --reload --port 8000</w:t>
      </w:r>
    </w:p>
    <w:p w14:paraId="0E158281">
      <w:pPr>
        <w:pBdr>
          <w:left w:val="single" w:color="CCCCCC" w:sz="24" w:space="10"/>
        </w:pBdr>
        <w:shd w:val="clear" w:fill="F8F8F8"/>
        <w:spacing w:before="120" w:after="120"/>
        <w:ind w:left="576"/>
        <w:rPr>
          <w:rFonts w:ascii="Courier New" w:hAnsi="Courier New"/>
          <w:color w:val="323232"/>
          <w:sz w:val="19"/>
        </w:rPr>
      </w:pPr>
    </w:p>
    <w:p w14:paraId="6296E50A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>You should see output similar to:</w:t>
      </w:r>
    </w:p>
    <w:p w14:paraId="0B1BCAAD">
      <w:pPr>
        <w:pBdr>
          <w:left w:val="single" w:color="CCCCCC" w:sz="24" w:space="10"/>
        </w:pBdr>
        <w:shd w:val="clear" w:fill="F8F8F8"/>
        <w:spacing w:before="120" w:after="120"/>
        <w:ind w:left="576"/>
      </w:pPr>
      <w:r>
        <w:rPr>
          <w:rFonts w:ascii="Courier New" w:hAnsi="Courier New"/>
          <w:color w:val="323232"/>
          <w:sz w:val="19"/>
        </w:rPr>
        <w:t>=======================================================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 xml:space="preserve">  InstaGuard API v1.0.0 — Starting up...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=======================================================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 xml:space="preserve">  [DB]     SQLite connected.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 xml:space="preserve">  [ML]     Model ready: True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 xml:space="preserve">  [Fetch]  Demo mode: True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 xml:space="preserve">  [Docs]   http://localhost:8000/docs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=======================================================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INFO:     Uvicorn running on http://0.0.0.0:8000 (Press CTRL+C to quit)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INFO:     Started reloader process [...]</w:t>
      </w:r>
    </w:p>
    <w:p w14:paraId="7C7F6663">
      <w:pPr>
        <w:pBdr>
          <w:left w:val="single" w:color="7F7F7F" w:sz="36" w:space="10"/>
        </w:pBdr>
        <w:shd w:val="clear" w:fill="F9F9F9"/>
        <w:spacing w:before="160" w:after="160"/>
        <w:ind w:left="576" w:right="576"/>
      </w:pPr>
      <w:r>
        <w:rPr>
          <w:rFonts w:ascii="Calibri" w:hAnsi="Calibri"/>
          <w:i/>
          <w:color w:val="333333"/>
          <w:sz w:val="21"/>
        </w:rPr>
        <w:t xml:space="preserve">The backend is ready when you see </w:t>
      </w:r>
      <w:r>
        <w:rPr>
          <w:rFonts w:ascii="Calibri" w:hAnsi="Calibri"/>
          <w:b/>
          <w:i/>
          <w:color w:val="333333"/>
          <w:sz w:val="21"/>
        </w:rPr>
        <w:t>"Uvicorn running on http://0.0.0.0:8000"</w:t>
      </w:r>
    </w:p>
    <w:p w14:paraId="03CD561A">
      <w:pPr>
        <w:spacing w:before="80" w:after="120" w:line="276" w:lineRule="auto"/>
      </w:pPr>
      <w:r>
        <w:rPr>
          <w:rFonts w:ascii="Calibri" w:hAnsi="Calibri"/>
          <w:b/>
          <w:color w:val="333333"/>
          <w:sz w:val="22"/>
        </w:rPr>
        <w:t>Useful backend URLs: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CCCCCC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B7B8A60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68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EB0156">
            <w:pPr>
              <w:spacing w:before="40" w:after="40"/>
              <w:jc w:val="left"/>
            </w:pPr>
            <w:r>
              <w:rPr>
                <w:rFonts w:ascii="Calibri" w:hAnsi="Calibri"/>
                <w:color w:val="FFFFFF"/>
                <w:sz w:val="21"/>
              </w:rPr>
              <w:t>URL</w:t>
            </w:r>
          </w:p>
        </w:tc>
        <w:tc>
          <w:tcPr>
            <w:tcW w:w="468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4BC08A">
            <w:pPr>
              <w:spacing w:before="40" w:after="40"/>
              <w:jc w:val="left"/>
            </w:pPr>
            <w:r>
              <w:rPr>
                <w:rFonts w:ascii="Calibri" w:hAnsi="Calibri"/>
                <w:color w:val="FFFFFF"/>
                <w:sz w:val="21"/>
              </w:rPr>
              <w:t>Purpose</w:t>
            </w:r>
          </w:p>
        </w:tc>
      </w:tr>
      <w:tr w14:paraId="5977E881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511AF0">
            <w:pPr>
              <w:spacing w:before="40" w:after="40"/>
            </w:pPr>
            <w:r>
              <w:rPr>
                <w:rFonts w:ascii="Courier New" w:hAnsi="Courier New"/>
                <w:color w:val="333333"/>
                <w:sz w:val="18"/>
                <w:shd w:val="clear" w:fill="F4F4F4"/>
              </w:rPr>
              <w:t>http://localhost:8000/api/health</w:t>
            </w:r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A7991C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 xml:space="preserve">Health check — should return </w:t>
            </w:r>
            <w:r>
              <w:rPr>
                <w:rFonts w:ascii="Courier New" w:hAnsi="Courier New"/>
                <w:color w:val="333333"/>
                <w:sz w:val="18"/>
                <w:shd w:val="clear" w:fill="F4F4F4"/>
              </w:rPr>
              <w:t>{"status": "ok"}</w:t>
            </w:r>
          </w:p>
        </w:tc>
      </w:tr>
      <w:tr w14:paraId="4937658C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FB28D8">
            <w:pPr>
              <w:spacing w:before="40" w:after="40"/>
            </w:pPr>
            <w:r>
              <w:rPr>
                <w:rFonts w:ascii="Courier New" w:hAnsi="Courier New"/>
                <w:color w:val="333333"/>
                <w:sz w:val="18"/>
                <w:shd w:val="clear" w:fill="F4F4F4"/>
              </w:rPr>
              <w:t>http://localhost:8000/docs</w:t>
            </w:r>
          </w:p>
        </w:tc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2C630B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Interactive API documentation (Swagger UI)</w:t>
            </w:r>
          </w:p>
        </w:tc>
      </w:tr>
      <w:tr w14:paraId="13CDC9EE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05E18E">
            <w:pPr>
              <w:spacing w:before="40" w:after="40"/>
            </w:pPr>
            <w:r>
              <w:rPr>
                <w:rFonts w:ascii="Courier New" w:hAnsi="Courier New"/>
                <w:color w:val="333333"/>
                <w:sz w:val="18"/>
                <w:shd w:val="clear" w:fill="F4F4F4"/>
              </w:rPr>
              <w:t>http://localhost:8000/redoc</w:t>
            </w:r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79457D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Alternative API docs (ReDoc)</w:t>
            </w:r>
          </w:p>
        </w:tc>
      </w:tr>
    </w:tbl>
    <w:p w14:paraId="6F22B96F">
      <w:pPr>
        <w:spacing w:before="80" w:after="120" w:line="276" w:lineRule="auto"/>
      </w:pPr>
    </w:p>
    <w:p w14:paraId="78A07D0B">
      <w:pPr>
        <w:spacing w:before="80" w:after="120" w:line="276" w:lineRule="auto"/>
      </w:pPr>
    </w:p>
    <w:p w14:paraId="22DF54C5">
      <w:pPr>
        <w:spacing w:before="80" w:after="120" w:line="276" w:lineRule="auto"/>
      </w:pPr>
    </w:p>
    <w:p w14:paraId="58EA822C">
      <w:pPr>
        <w:spacing w:before="80" w:after="120" w:line="276" w:lineRule="auto"/>
      </w:pPr>
    </w:p>
    <w:p w14:paraId="5A71FC65">
      <w:pPr>
        <w:keepNext/>
        <w:spacing w:before="240" w:after="80"/>
      </w:pPr>
      <w:r>
        <w:rPr>
          <w:rFonts w:ascii="Calibri" w:hAnsi="Calibri"/>
          <w:b/>
          <w:color w:val="1F4E79"/>
          <w:sz w:val="25"/>
        </w:rPr>
        <w:t>7.2 Start the Frontend (React + Vite)</w:t>
      </w:r>
    </w:p>
    <w:p w14:paraId="4559BF29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 xml:space="preserve">In </w:t>
      </w:r>
      <w:r>
        <w:rPr>
          <w:rFonts w:ascii="Calibri" w:hAnsi="Calibri"/>
          <w:b/>
          <w:color w:val="333333"/>
          <w:sz w:val="22"/>
        </w:rPr>
        <w:t>Terminal 2</w:t>
      </w:r>
      <w:r>
        <w:rPr>
          <w:rFonts w:ascii="Calibri" w:hAnsi="Calibri"/>
          <w:color w:val="333333"/>
          <w:sz w:val="22"/>
        </w:rPr>
        <w:t xml:space="preserve">, from the </w:t>
      </w:r>
      <w:r>
        <w:rPr>
          <w:rFonts w:ascii="Calibri" w:hAnsi="Calibri"/>
          <w:b/>
          <w:color w:val="333333"/>
          <w:sz w:val="22"/>
        </w:rPr>
        <w:t>`frontend` subfolder</w:t>
      </w:r>
      <w:r>
        <w:rPr>
          <w:rFonts w:ascii="Calibri" w:hAnsi="Calibri"/>
          <w:color w:val="333333"/>
          <w:sz w:val="22"/>
        </w:rPr>
        <w:t>:</w:t>
      </w:r>
    </w:p>
    <w:p w14:paraId="36A18F51">
      <w:pPr>
        <w:pBdr>
          <w:left w:val="single" w:color="CCCCCC" w:sz="24" w:space="10"/>
        </w:pBdr>
        <w:shd w:val="clear" w:fill="F8F8F8"/>
        <w:spacing w:before="120" w:after="120"/>
        <w:ind w:left="576"/>
      </w:pPr>
      <w:r>
        <w:rPr>
          <w:rFonts w:ascii="Courier New" w:hAnsi="Courier New"/>
          <w:color w:val="323232"/>
          <w:sz w:val="19"/>
        </w:rPr>
        <w:t>cd C:\Projects\fake_instagram_detector\frontend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npm run dev</w:t>
      </w:r>
    </w:p>
    <w:p w14:paraId="1680B1F7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>You should see:</w:t>
      </w:r>
    </w:p>
    <w:p w14:paraId="171F4C9B">
      <w:pPr>
        <w:pBdr>
          <w:left w:val="single" w:color="CCCCCC" w:sz="24" w:space="10"/>
        </w:pBdr>
        <w:shd w:val="clear" w:fill="F8F8F8"/>
        <w:spacing w:before="120" w:after="120"/>
        <w:ind w:left="576"/>
      </w:pPr>
      <w:r>
        <w:rPr>
          <w:rFonts w:ascii="Courier New" w:hAnsi="Courier New"/>
          <w:color w:val="323232"/>
          <w:sz w:val="19"/>
        </w:rPr>
        <w:t xml:space="preserve">  VITE v8.x.x  ready in 300 ms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 xml:space="preserve">  Local:   http://localhost:5173/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 xml:space="preserve">  Network: use --host to expose</w:t>
      </w:r>
    </w:p>
    <w:p w14:paraId="5BDFEFD0">
      <w:pPr>
        <w:pBdr>
          <w:left w:val="single" w:color="7F7F7F" w:sz="36" w:space="10"/>
        </w:pBdr>
        <w:shd w:val="clear" w:fill="F9F9F9"/>
        <w:spacing w:before="160" w:after="160"/>
        <w:ind w:left="576" w:right="576"/>
      </w:pPr>
      <w:r>
        <w:rPr>
          <w:rFonts w:ascii="Calibri" w:hAnsi="Calibri"/>
          <w:i/>
          <w:color w:val="333333"/>
          <w:sz w:val="21"/>
        </w:rPr>
        <w:t xml:space="preserve">The frontend is ready when you see </w:t>
      </w:r>
      <w:r>
        <w:rPr>
          <w:rFonts w:ascii="Calibri" w:hAnsi="Calibri"/>
          <w:b/>
          <w:i/>
          <w:color w:val="333333"/>
          <w:sz w:val="21"/>
        </w:rPr>
        <w:t>"Local: http://localhost:5173/"</w:t>
      </w:r>
    </w:p>
    <w:p w14:paraId="4311705D">
      <w:pPr>
        <w:keepNext/>
        <w:spacing w:before="240" w:after="80"/>
      </w:pPr>
      <w:r>
        <w:rPr>
          <w:rFonts w:ascii="Calibri" w:hAnsi="Calibri"/>
          <w:b/>
          <w:color w:val="1F4E79"/>
          <w:sz w:val="25"/>
        </w:rPr>
        <w:t>7.3 Verifying Everything Works</w:t>
      </w:r>
    </w:p>
    <w:p w14:paraId="6BA75DE8">
      <w:pPr>
        <w:spacing w:before="40" w:after="40"/>
        <w:ind w:left="360"/>
      </w:pPr>
      <w:r>
        <w:rPr>
          <w:b/>
        </w:rPr>
        <w:t xml:space="preserve">1.  </w:t>
      </w:r>
      <w:r>
        <w:rPr>
          <w:rFonts w:ascii="Calibri" w:hAnsi="Calibri"/>
          <w:color w:val="333333"/>
          <w:sz w:val="22"/>
        </w:rPr>
        <w:t xml:space="preserve">Open your browser and go to </w:t>
      </w:r>
      <w:r>
        <w:rPr>
          <w:rFonts w:ascii="Calibri" w:hAnsi="Calibri"/>
          <w:b/>
          <w:color w:val="333333"/>
          <w:sz w:val="22"/>
        </w:rPr>
        <w:t>http://localhost:5173</w:t>
      </w:r>
    </w:p>
    <w:p w14:paraId="63D9F19B">
      <w:pPr>
        <w:spacing w:before="40" w:after="40"/>
        <w:ind w:left="360"/>
      </w:pPr>
      <w:r>
        <w:rPr>
          <w:b/>
        </w:rPr>
        <w:t xml:space="preserve">2.  </w:t>
      </w:r>
      <w:r>
        <w:rPr>
          <w:rFonts w:ascii="Calibri" w:hAnsi="Calibri"/>
          <w:color w:val="333333"/>
          <w:sz w:val="22"/>
        </w:rPr>
        <w:t>You should see the InstaGuard landing page.</w:t>
      </w:r>
    </w:p>
    <w:p w14:paraId="6E741858">
      <w:pPr>
        <w:spacing w:before="40" w:after="40"/>
        <w:ind w:left="360"/>
      </w:pPr>
      <w:r>
        <w:rPr>
          <w:b/>
        </w:rPr>
        <w:t xml:space="preserve">3.  </w:t>
      </w:r>
      <w:r>
        <w:rPr>
          <w:rFonts w:ascii="Calibri" w:hAnsi="Calibri"/>
          <w:color w:val="333333"/>
          <w:sz w:val="22"/>
        </w:rPr>
        <w:t xml:space="preserve">In a new tab, go to </w:t>
      </w:r>
      <w:r>
        <w:rPr>
          <w:rFonts w:ascii="Calibri" w:hAnsi="Calibri"/>
          <w:b/>
          <w:color w:val="333333"/>
          <w:sz w:val="22"/>
        </w:rPr>
        <w:t>http://localhost:8000/api/health</w:t>
      </w:r>
    </w:p>
    <w:p w14:paraId="7E746802">
      <w:pPr>
        <w:spacing w:before="40" w:after="40"/>
        <w:ind w:left="360"/>
      </w:pPr>
      <w:r>
        <w:rPr>
          <w:b/>
        </w:rPr>
        <w:t xml:space="preserve">4.  </w:t>
      </w:r>
      <w:r>
        <w:rPr>
          <w:rFonts w:ascii="Calibri" w:hAnsi="Calibri"/>
          <w:color w:val="333333"/>
          <w:sz w:val="22"/>
        </w:rPr>
        <w:t xml:space="preserve">You should see: </w:t>
      </w:r>
      <w:r>
        <w:rPr>
          <w:rFonts w:ascii="Courier New" w:hAnsi="Courier New"/>
          <w:color w:val="333333"/>
          <w:sz w:val="20"/>
          <w:shd w:val="clear" w:fill="F4F4F4"/>
        </w:rPr>
        <w:t>{"status":"ok","app":"InstaGuard","version":"1.0.0"}</w:t>
      </w:r>
    </w:p>
    <w:p w14:paraId="746A96C2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>If both pages load, the application is running correctly.</w:t>
      </w:r>
    </w:p>
    <w:p w14:paraId="3BB0970D">
      <w:pPr>
        <w:spacing w:before="80" w:after="120" w:line="276" w:lineRule="auto"/>
      </w:pPr>
    </w:p>
    <w:p w14:paraId="2E3E5F88">
      <w:pPr>
        <w:keepNext/>
        <w:pBdr>
          <w:bottom w:val="single" w:color="D3D3D3" w:sz="8" w:space="4"/>
        </w:pBdr>
        <w:spacing w:before="320" w:after="120"/>
      </w:pPr>
      <w:r>
        <w:rPr>
          <w:rFonts w:ascii="Calibri" w:hAnsi="Calibri"/>
          <w:b/>
          <w:color w:val="1F4E79"/>
          <w:sz w:val="30"/>
        </w:rPr>
        <w:t>8. Using the Application</w:t>
      </w:r>
    </w:p>
    <w:p w14:paraId="200A35E2">
      <w:pPr>
        <w:keepNext/>
        <w:spacing w:before="240" w:after="80"/>
      </w:pPr>
      <w:r>
        <w:rPr>
          <w:rFonts w:ascii="Calibri" w:hAnsi="Calibri"/>
          <w:b/>
          <w:color w:val="1F4E79"/>
          <w:sz w:val="25"/>
        </w:rPr>
        <w:t>8.1 Register &amp; Login</w:t>
      </w:r>
    </w:p>
    <w:p w14:paraId="7EF34736">
      <w:pPr>
        <w:spacing w:before="40" w:after="40"/>
        <w:ind w:left="360"/>
      </w:pPr>
      <w:r>
        <w:rPr>
          <w:b/>
        </w:rPr>
        <w:t xml:space="preserve">1.  </w:t>
      </w:r>
      <w:r>
        <w:rPr>
          <w:rFonts w:ascii="Calibri" w:hAnsi="Calibri"/>
          <w:color w:val="333333"/>
          <w:sz w:val="22"/>
        </w:rPr>
        <w:t xml:space="preserve">Navigate to </w:t>
      </w:r>
      <w:r>
        <w:rPr>
          <w:rFonts w:ascii="Calibri" w:hAnsi="Calibri"/>
          <w:b/>
          <w:color w:val="333333"/>
          <w:sz w:val="22"/>
        </w:rPr>
        <w:t>http://localhost:5173</w:t>
      </w:r>
    </w:p>
    <w:p w14:paraId="66D13ECE">
      <w:pPr>
        <w:spacing w:before="40" w:after="40"/>
        <w:ind w:left="360"/>
      </w:pPr>
      <w:r>
        <w:rPr>
          <w:b/>
        </w:rPr>
        <w:t xml:space="preserve">2.  </w:t>
      </w:r>
      <w:r>
        <w:rPr>
          <w:rFonts w:ascii="Calibri" w:hAnsi="Calibri"/>
          <w:color w:val="333333"/>
          <w:sz w:val="22"/>
        </w:rPr>
        <w:t xml:space="preserve">Click </w:t>
      </w:r>
      <w:r>
        <w:rPr>
          <w:rFonts w:ascii="Calibri" w:hAnsi="Calibri"/>
          <w:b/>
          <w:color w:val="333333"/>
          <w:sz w:val="22"/>
        </w:rPr>
        <w:t>"Get Started"</w:t>
      </w:r>
      <w:r>
        <w:rPr>
          <w:rFonts w:ascii="Calibri" w:hAnsi="Calibri"/>
          <w:color w:val="333333"/>
          <w:sz w:val="22"/>
        </w:rPr>
        <w:t xml:space="preserve"> or </w:t>
      </w:r>
      <w:r>
        <w:rPr>
          <w:rFonts w:ascii="Calibri" w:hAnsi="Calibri"/>
          <w:b/>
          <w:color w:val="333333"/>
          <w:sz w:val="22"/>
        </w:rPr>
        <w:t>"Sign Up"</w:t>
      </w:r>
      <w:r>
        <w:rPr>
          <w:rFonts w:ascii="Calibri" w:hAnsi="Calibri"/>
          <w:color w:val="333333"/>
          <w:sz w:val="22"/>
        </w:rPr>
        <w:t>.</w:t>
      </w:r>
    </w:p>
    <w:p w14:paraId="4416170F">
      <w:pPr>
        <w:spacing w:before="40" w:after="40"/>
        <w:ind w:left="360"/>
      </w:pPr>
      <w:r>
        <w:rPr>
          <w:b/>
        </w:rPr>
        <w:t xml:space="preserve">3.  </w:t>
      </w:r>
      <w:r>
        <w:rPr>
          <w:rFonts w:ascii="Calibri" w:hAnsi="Calibri"/>
          <w:color w:val="333333"/>
          <w:sz w:val="22"/>
        </w:rPr>
        <w:t>Fill in your name, email, and a password (minimum 8 characters).</w:t>
      </w:r>
    </w:p>
    <w:p w14:paraId="0F99B5FD">
      <w:pPr>
        <w:spacing w:before="40" w:after="40"/>
        <w:ind w:left="360"/>
      </w:pPr>
      <w:r>
        <w:rPr>
          <w:b/>
        </w:rPr>
        <w:t xml:space="preserve">4.  </w:t>
      </w:r>
      <w:r>
        <w:rPr>
          <w:rFonts w:ascii="Calibri" w:hAnsi="Calibri"/>
          <w:color w:val="333333"/>
          <w:sz w:val="22"/>
        </w:rPr>
        <w:t xml:space="preserve">Click </w:t>
      </w:r>
      <w:r>
        <w:rPr>
          <w:rFonts w:ascii="Calibri" w:hAnsi="Calibri"/>
          <w:b/>
          <w:color w:val="333333"/>
          <w:sz w:val="22"/>
        </w:rPr>
        <w:t>"Create Account"</w:t>
      </w:r>
      <w:r>
        <w:rPr>
          <w:rFonts w:ascii="Calibri" w:hAnsi="Calibri"/>
          <w:color w:val="333333"/>
          <w:sz w:val="22"/>
        </w:rPr>
        <w:t xml:space="preserve"> — you will be logged in automatically.</w:t>
      </w:r>
    </w:p>
    <w:p w14:paraId="05862E73">
      <w:pPr>
        <w:spacing w:before="40" w:after="40"/>
        <w:ind w:left="360"/>
      </w:pPr>
      <w:r>
        <w:rPr>
          <w:b/>
        </w:rPr>
        <w:t xml:space="preserve">5.  </w:t>
      </w:r>
      <w:r>
        <w:rPr>
          <w:rFonts w:ascii="Calibri" w:hAnsi="Calibri"/>
          <w:color w:val="333333"/>
          <w:sz w:val="22"/>
        </w:rPr>
        <w:t xml:space="preserve">To log in again later, use your email and password on the </w:t>
      </w:r>
      <w:r>
        <w:rPr>
          <w:rFonts w:ascii="Calibri" w:hAnsi="Calibri"/>
          <w:b/>
          <w:color w:val="333333"/>
          <w:sz w:val="22"/>
        </w:rPr>
        <w:t>Login</w:t>
      </w:r>
      <w:r>
        <w:rPr>
          <w:rFonts w:ascii="Calibri" w:hAnsi="Calibri"/>
          <w:color w:val="333333"/>
          <w:sz w:val="22"/>
        </w:rPr>
        <w:t xml:space="preserve"> page.</w:t>
      </w:r>
    </w:p>
    <w:p w14:paraId="0388FFB3">
      <w:pPr>
        <w:pBdr>
          <w:left w:val="single" w:color="7F7F7F" w:sz="36" w:space="10"/>
        </w:pBdr>
        <w:shd w:val="clear" w:fill="F9F9F9"/>
        <w:spacing w:before="160" w:after="160"/>
        <w:ind w:left="576" w:right="576"/>
      </w:pPr>
      <w:r>
        <w:rPr>
          <w:rFonts w:ascii="Calibri" w:hAnsi="Calibri"/>
          <w:b/>
          <w:i/>
          <w:color w:val="333333"/>
          <w:sz w:val="21"/>
        </w:rPr>
        <w:t>Note:</w:t>
      </w:r>
      <w:r>
        <w:rPr>
          <w:rFonts w:ascii="Calibri" w:hAnsi="Calibri"/>
          <w:i/>
          <w:color w:val="333333"/>
          <w:sz w:val="21"/>
        </w:rPr>
        <w:t xml:space="preserve"> User data is stored locally in </w:t>
      </w:r>
      <w:r>
        <w:rPr>
          <w:rFonts w:ascii="Courier New" w:hAnsi="Courier New"/>
          <w:i/>
          <w:color w:val="333333"/>
          <w:sz w:val="19"/>
          <w:shd w:val="clear" w:fill="F4F4F4"/>
        </w:rPr>
        <w:t>app.db</w:t>
      </w:r>
      <w:r>
        <w:rPr>
          <w:rFonts w:ascii="Calibri" w:hAnsi="Calibri"/>
          <w:i/>
          <w:color w:val="333333"/>
          <w:sz w:val="21"/>
        </w:rPr>
        <w:t xml:space="preserve"> (SQLite). This file is created automatically the first time the backend starts.</w:t>
      </w:r>
    </w:p>
    <w:p w14:paraId="2A2E2696">
      <w:pPr>
        <w:spacing w:before="80" w:after="120" w:line="276" w:lineRule="auto"/>
      </w:pPr>
    </w:p>
    <w:p w14:paraId="24B18853">
      <w:pPr>
        <w:spacing w:before="80" w:after="120" w:line="276" w:lineRule="auto"/>
      </w:pPr>
    </w:p>
    <w:p w14:paraId="04BE3487">
      <w:pPr>
        <w:spacing w:before="80" w:after="120" w:line="276" w:lineRule="auto"/>
      </w:pPr>
    </w:p>
    <w:p w14:paraId="5C668E22">
      <w:pPr>
        <w:spacing w:before="80" w:after="120" w:line="276" w:lineRule="auto"/>
      </w:pPr>
    </w:p>
    <w:p w14:paraId="7D4543B2">
      <w:pPr>
        <w:spacing w:before="80" w:after="120" w:line="276" w:lineRule="auto"/>
      </w:pPr>
    </w:p>
    <w:p w14:paraId="38D351FF">
      <w:pPr>
        <w:keepNext/>
        <w:spacing w:before="240" w:after="80"/>
      </w:pPr>
      <w:r>
        <w:rPr>
          <w:rFonts w:ascii="Calibri" w:hAnsi="Calibri"/>
          <w:b/>
          <w:color w:val="1F4E79"/>
          <w:sz w:val="25"/>
        </w:rPr>
        <w:t>8.2 Analyse a Profile</w:t>
      </w:r>
    </w:p>
    <w:p w14:paraId="0702CF35">
      <w:pPr>
        <w:spacing w:before="80" w:after="120" w:line="276" w:lineRule="auto"/>
      </w:pPr>
      <w:r>
        <w:rPr>
          <w:rFonts w:ascii="Calibri" w:hAnsi="Calibri"/>
          <w:b/>
          <w:color w:val="333333"/>
          <w:sz w:val="22"/>
        </w:rPr>
        <w:t>In Live Mode</w:t>
      </w:r>
      <w:r>
        <w:rPr>
          <w:rFonts w:ascii="Calibri" w:hAnsi="Calibri"/>
          <w:color w:val="333333"/>
          <w:sz w:val="22"/>
        </w:rPr>
        <w:t xml:space="preserve"> (Instagram credentials set in </w:t>
      </w:r>
      <w:r>
        <w:rPr>
          <w:rFonts w:ascii="Courier New" w:hAnsi="Courier New"/>
          <w:color w:val="333333"/>
          <w:sz w:val="20"/>
          <w:shd w:val="clear" w:fill="F4F4F4"/>
        </w:rPr>
        <w:t>.env</w:t>
      </w:r>
      <w:r>
        <w:rPr>
          <w:rFonts w:ascii="Calibri" w:hAnsi="Calibri"/>
          <w:color w:val="333333"/>
          <w:sz w:val="22"/>
        </w:rPr>
        <w:t>):</w:t>
      </w:r>
    </w:p>
    <w:p w14:paraId="0C4DB0BB">
      <w:pPr>
        <w:spacing w:before="40" w:after="40"/>
        <w:ind w:left="360"/>
      </w:pPr>
      <w:r>
        <w:rPr>
          <w:b/>
        </w:rPr>
        <w:t xml:space="preserve">1.  </w:t>
      </w:r>
      <w:r>
        <w:rPr>
          <w:rFonts w:ascii="Calibri" w:hAnsi="Calibri"/>
          <w:color w:val="333333"/>
          <w:sz w:val="22"/>
        </w:rPr>
        <w:t xml:space="preserve">Go to the </w:t>
      </w:r>
      <w:r>
        <w:rPr>
          <w:rFonts w:ascii="Calibri" w:hAnsi="Calibri"/>
          <w:b/>
          <w:color w:val="333333"/>
          <w:sz w:val="22"/>
        </w:rPr>
        <w:t>Dashboard</w:t>
      </w:r>
      <w:r>
        <w:rPr>
          <w:rFonts w:ascii="Calibri" w:hAnsi="Calibri"/>
          <w:color w:val="333333"/>
          <w:sz w:val="22"/>
        </w:rPr>
        <w:t>.</w:t>
      </w:r>
    </w:p>
    <w:p w14:paraId="0D1374CA">
      <w:pPr>
        <w:spacing w:before="40" w:after="40"/>
        <w:ind w:left="360"/>
      </w:pPr>
      <w:r>
        <w:rPr>
          <w:b/>
        </w:rPr>
        <w:t xml:space="preserve">2.  </w:t>
      </w:r>
      <w:r>
        <w:rPr>
          <w:rFonts w:ascii="Calibri" w:hAnsi="Calibri"/>
          <w:color w:val="333333"/>
          <w:sz w:val="22"/>
        </w:rPr>
        <w:t xml:space="preserve">Enter an Instagram username (e.g. </w:t>
      </w:r>
      <w:r>
        <w:rPr>
          <w:rFonts w:ascii="Courier New" w:hAnsi="Courier New"/>
          <w:color w:val="333333"/>
          <w:sz w:val="20"/>
          <w:shd w:val="clear" w:fill="F4F4F4"/>
        </w:rPr>
        <w:t>cristiano</w:t>
      </w:r>
      <w:r>
        <w:rPr>
          <w:rFonts w:ascii="Calibri" w:hAnsi="Calibri"/>
          <w:color w:val="333333"/>
          <w:sz w:val="22"/>
        </w:rPr>
        <w:t>) in the search bar.</w:t>
      </w:r>
    </w:p>
    <w:p w14:paraId="235C91D7">
      <w:pPr>
        <w:spacing w:before="40" w:after="40"/>
        <w:ind w:left="360"/>
      </w:pPr>
      <w:r>
        <w:rPr>
          <w:b/>
        </w:rPr>
        <w:t xml:space="preserve">3.  </w:t>
      </w:r>
      <w:r>
        <w:rPr>
          <w:rFonts w:ascii="Calibri" w:hAnsi="Calibri"/>
          <w:color w:val="333333"/>
          <w:sz w:val="22"/>
        </w:rPr>
        <w:t xml:space="preserve">Click </w:t>
      </w:r>
      <w:r>
        <w:rPr>
          <w:rFonts w:ascii="Calibri" w:hAnsi="Calibri"/>
          <w:b/>
          <w:color w:val="333333"/>
          <w:sz w:val="22"/>
        </w:rPr>
        <w:t>"Analyse"</w:t>
      </w:r>
      <w:r>
        <w:rPr>
          <w:rFonts w:ascii="Calibri" w:hAnsi="Calibri"/>
          <w:color w:val="333333"/>
          <w:sz w:val="22"/>
        </w:rPr>
        <w:t>.</w:t>
      </w:r>
    </w:p>
    <w:p w14:paraId="68117B78">
      <w:pPr>
        <w:spacing w:before="40" w:after="40"/>
        <w:ind w:left="360"/>
      </w:pPr>
      <w:r>
        <w:rPr>
          <w:b/>
        </w:rPr>
        <w:t xml:space="preserve">4.  </w:t>
      </w:r>
      <w:r>
        <w:rPr>
          <w:rFonts w:ascii="Calibri" w:hAnsi="Calibri"/>
          <w:color w:val="333333"/>
          <w:sz w:val="22"/>
        </w:rPr>
        <w:t>The app fetches the profile, runs it through the ML model, and displays:</w:t>
      </w:r>
    </w:p>
    <w:p w14:paraId="6E5B16B7">
      <w:pPr>
        <w:spacing w:before="40" w:after="40"/>
        <w:ind w:left="72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>Fake / Real verdict with confidence score</w:t>
      </w:r>
    </w:p>
    <w:p w14:paraId="182B2AEA">
      <w:pPr>
        <w:spacing w:before="40" w:after="40"/>
        <w:ind w:left="72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>SHAP explainability chart showing which features influenced the decision</w:t>
      </w:r>
    </w:p>
    <w:p w14:paraId="5C748AA9">
      <w:pPr>
        <w:spacing w:before="40" w:after="40"/>
        <w:ind w:left="72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>Full profile metrics table</w:t>
      </w:r>
    </w:p>
    <w:p w14:paraId="4BDC653D">
      <w:pPr>
        <w:spacing w:before="80" w:after="120" w:line="276" w:lineRule="auto"/>
      </w:pPr>
      <w:r>
        <w:rPr>
          <w:rFonts w:ascii="Calibri" w:hAnsi="Calibri"/>
          <w:b/>
          <w:color w:val="333333"/>
          <w:sz w:val="22"/>
        </w:rPr>
        <w:t>In Demo Mode</w:t>
      </w:r>
      <w:r>
        <w:rPr>
          <w:rFonts w:ascii="Calibri" w:hAnsi="Calibri"/>
          <w:color w:val="333333"/>
          <w:sz w:val="22"/>
        </w:rPr>
        <w:t xml:space="preserve"> (no credentials):</w:t>
      </w:r>
    </w:p>
    <w:p w14:paraId="559FCD79">
      <w:pPr>
        <w:spacing w:before="40" w:after="40"/>
        <w:ind w:left="360"/>
      </w:pPr>
      <w:r>
        <w:rPr>
          <w:b/>
        </w:rPr>
        <w:t xml:space="preserve">1.  </w:t>
      </w:r>
      <w:r>
        <w:rPr>
          <w:rFonts w:ascii="Calibri" w:hAnsi="Calibri"/>
          <w:color w:val="333333"/>
          <w:sz w:val="22"/>
        </w:rPr>
        <w:t xml:space="preserve">Go to the </w:t>
      </w:r>
      <w:r>
        <w:rPr>
          <w:rFonts w:ascii="Calibri" w:hAnsi="Calibri"/>
          <w:b/>
          <w:color w:val="333333"/>
          <w:sz w:val="22"/>
        </w:rPr>
        <w:t>Dashboard</w:t>
      </w:r>
      <w:r>
        <w:rPr>
          <w:rFonts w:ascii="Calibri" w:hAnsi="Calibri"/>
          <w:color w:val="333333"/>
          <w:sz w:val="22"/>
        </w:rPr>
        <w:t>.</w:t>
      </w:r>
    </w:p>
    <w:p w14:paraId="446DA7F2">
      <w:pPr>
        <w:spacing w:before="40" w:after="40"/>
        <w:ind w:left="360"/>
      </w:pPr>
      <w:r>
        <w:rPr>
          <w:b/>
        </w:rPr>
        <w:t xml:space="preserve">2.  </w:t>
      </w:r>
      <w:r>
        <w:rPr>
          <w:rFonts w:ascii="Calibri" w:hAnsi="Calibri"/>
          <w:color w:val="333333"/>
          <w:sz w:val="22"/>
        </w:rPr>
        <w:t>You will see a form with manual feature inputs (follower count, post count, bio length, etc.).</w:t>
      </w:r>
    </w:p>
    <w:p w14:paraId="0B907315">
      <w:pPr>
        <w:spacing w:before="40" w:after="40"/>
        <w:ind w:left="360"/>
      </w:pPr>
      <w:r>
        <w:rPr>
          <w:b/>
        </w:rPr>
        <w:t xml:space="preserve">3.  </w:t>
      </w:r>
      <w:r>
        <w:rPr>
          <w:rFonts w:ascii="Calibri" w:hAnsi="Calibri"/>
          <w:color w:val="333333"/>
          <w:sz w:val="22"/>
        </w:rPr>
        <w:t xml:space="preserve">Fill in the values and click </w:t>
      </w:r>
      <w:r>
        <w:rPr>
          <w:rFonts w:ascii="Calibri" w:hAnsi="Calibri"/>
          <w:b/>
          <w:color w:val="333333"/>
          <w:sz w:val="22"/>
        </w:rPr>
        <w:t>"Analyse"</w:t>
      </w:r>
      <w:r>
        <w:rPr>
          <w:rFonts w:ascii="Calibri" w:hAnsi="Calibri"/>
          <w:color w:val="333333"/>
          <w:sz w:val="22"/>
        </w:rPr>
        <w:t>.</w:t>
      </w:r>
    </w:p>
    <w:p w14:paraId="28783AFD">
      <w:pPr>
        <w:spacing w:before="40" w:after="40"/>
        <w:ind w:left="360"/>
      </w:pPr>
      <w:r>
        <w:rPr>
          <w:b/>
        </w:rPr>
        <w:t xml:space="preserve">4.  </w:t>
      </w:r>
      <w:r>
        <w:rPr>
          <w:rFonts w:ascii="Calibri" w:hAnsi="Calibri"/>
          <w:color w:val="333333"/>
          <w:sz w:val="22"/>
        </w:rPr>
        <w:t>The verdict and explanation are shown the same way.</w:t>
      </w:r>
    </w:p>
    <w:p w14:paraId="30BBFB71">
      <w:pPr>
        <w:spacing w:before="80" w:after="120" w:line="276" w:lineRule="auto"/>
      </w:pPr>
    </w:p>
    <w:p w14:paraId="027E098D">
      <w:pPr>
        <w:keepNext/>
        <w:spacing w:before="240" w:after="80"/>
      </w:pPr>
      <w:r>
        <w:rPr>
          <w:rFonts w:ascii="Calibri" w:hAnsi="Calibri"/>
          <w:b/>
          <w:color w:val="1F4E79"/>
          <w:sz w:val="25"/>
        </w:rPr>
        <w:t>8.3 View History</w:t>
      </w:r>
    </w:p>
    <w:p w14:paraId="2ADB8CA8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 xml:space="preserve">Click </w:t>
      </w:r>
      <w:r>
        <w:rPr>
          <w:rFonts w:ascii="Calibri" w:hAnsi="Calibri"/>
          <w:b/>
          <w:color w:val="333333"/>
          <w:sz w:val="22"/>
        </w:rPr>
        <w:t>"History"</w:t>
      </w:r>
      <w:r>
        <w:rPr>
          <w:rFonts w:ascii="Calibri" w:hAnsi="Calibri"/>
          <w:color w:val="333333"/>
          <w:sz w:val="22"/>
        </w:rPr>
        <w:t xml:space="preserve"> in the sidebar to see all past analyses.</w:t>
      </w:r>
    </w:p>
    <w:p w14:paraId="2160EC04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 xml:space="preserve">You can filter, sort, and export results to </w:t>
      </w:r>
      <w:r>
        <w:rPr>
          <w:rFonts w:ascii="Calibri" w:hAnsi="Calibri"/>
          <w:b/>
          <w:color w:val="333333"/>
          <w:sz w:val="22"/>
        </w:rPr>
        <w:t>PDF</w:t>
      </w:r>
      <w:r>
        <w:rPr>
          <w:rFonts w:ascii="Calibri" w:hAnsi="Calibri"/>
          <w:color w:val="333333"/>
          <w:sz w:val="22"/>
        </w:rPr>
        <w:t xml:space="preserve"> or </w:t>
      </w:r>
      <w:r>
        <w:rPr>
          <w:rFonts w:ascii="Calibri" w:hAnsi="Calibri"/>
          <w:b/>
          <w:color w:val="333333"/>
          <w:sz w:val="22"/>
        </w:rPr>
        <w:t>Excel</w:t>
      </w:r>
      <w:r>
        <w:rPr>
          <w:rFonts w:ascii="Calibri" w:hAnsi="Calibri"/>
          <w:color w:val="333333"/>
          <w:sz w:val="22"/>
        </w:rPr>
        <w:t>.</w:t>
      </w:r>
    </w:p>
    <w:p w14:paraId="4B2094FC">
      <w:pPr>
        <w:spacing w:before="80" w:after="120" w:line="276" w:lineRule="auto"/>
      </w:pPr>
    </w:p>
    <w:p w14:paraId="09C6B341">
      <w:pPr>
        <w:keepNext/>
        <w:spacing w:before="240" w:after="80"/>
      </w:pPr>
      <w:r>
        <w:rPr>
          <w:rFonts w:ascii="Calibri" w:hAnsi="Calibri"/>
          <w:b/>
          <w:color w:val="1F4E79"/>
          <w:sz w:val="25"/>
        </w:rPr>
        <w:t>8.4 Admin Panel</w:t>
      </w:r>
    </w:p>
    <w:p w14:paraId="02DE836E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>The Admin Panel provides access to:</w:t>
      </w:r>
    </w:p>
    <w:p w14:paraId="70F94486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b/>
          <w:color w:val="333333"/>
          <w:sz w:val="22"/>
        </w:rPr>
        <w:t>User management</w:t>
      </w:r>
      <w:r>
        <w:rPr>
          <w:rFonts w:ascii="Calibri" w:hAnsi="Calibri"/>
          <w:color w:val="333333"/>
          <w:sz w:val="22"/>
        </w:rPr>
        <w:t xml:space="preserve"> — view all registered users, toggle admin status</w:t>
      </w:r>
    </w:p>
    <w:p w14:paraId="1A71B3DB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b/>
          <w:color w:val="333333"/>
          <w:sz w:val="22"/>
        </w:rPr>
        <w:t>Model management</w:t>
      </w:r>
      <w:r>
        <w:rPr>
          <w:rFonts w:ascii="Calibri" w:hAnsi="Calibri"/>
          <w:color w:val="333333"/>
          <w:sz w:val="22"/>
        </w:rPr>
        <w:t xml:space="preserve"> — view model metrics, re-trigger training</w:t>
      </w:r>
    </w:p>
    <w:p w14:paraId="22F4AC28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b/>
          <w:color w:val="333333"/>
          <w:sz w:val="22"/>
        </w:rPr>
        <w:t>System statistics</w:t>
      </w:r>
      <w:r>
        <w:rPr>
          <w:rFonts w:ascii="Calibri" w:hAnsi="Calibri"/>
          <w:color w:val="333333"/>
          <w:sz w:val="22"/>
        </w:rPr>
        <w:t xml:space="preserve"> — total analyses, fake/real ratio, etc.</w:t>
      </w:r>
    </w:p>
    <w:p w14:paraId="692527EF">
      <w:pPr>
        <w:keepNext/>
        <w:spacing w:before="160" w:after="80"/>
      </w:pPr>
      <w:r>
        <w:rPr>
          <w:rFonts w:ascii="Calibri" w:hAnsi="Calibri"/>
          <w:b/>
          <w:color w:val="333333"/>
          <w:sz w:val="23"/>
        </w:rPr>
        <w:t>Default Superadmin Account (Auto-Created on First Run)</w:t>
      </w:r>
    </w:p>
    <w:p w14:paraId="03FA7250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 xml:space="preserve">When the backend starts for the </w:t>
      </w:r>
      <w:r>
        <w:rPr>
          <w:rFonts w:ascii="Calibri" w:hAnsi="Calibri"/>
          <w:b/>
          <w:color w:val="333333"/>
          <w:sz w:val="22"/>
        </w:rPr>
        <w:t>very first time</w:t>
      </w:r>
      <w:r>
        <w:rPr>
          <w:rFonts w:ascii="Calibri" w:hAnsi="Calibri"/>
          <w:color w:val="333333"/>
          <w:sz w:val="22"/>
        </w:rPr>
        <w:t xml:space="preserve"> on a fresh database, it automatically creates a built-in superadmin account. You will see the following message printed in Terminal 1:</w:t>
      </w:r>
    </w:p>
    <w:p w14:paraId="6AE0DE87">
      <w:pPr>
        <w:pBdr>
          <w:left w:val="single" w:color="CCCCCC" w:sz="24" w:space="10"/>
        </w:pBdr>
        <w:shd w:val="clear" w:fill="F8F8F8"/>
        <w:spacing w:before="120" w:after="120"/>
        <w:ind w:left="576"/>
      </w:pPr>
      <w:r>
        <w:rPr>
          <w:rFonts w:ascii="Courier New" w:hAnsi="Courier New"/>
          <w:color w:val="323232"/>
          <w:sz w:val="19"/>
        </w:rPr>
        <w:t>============================================================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[WARNING] DEFAULT ADMIN ACCOUNT CREATED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 xml:space="preserve">    Username : admin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 xml:space="preserve">    Email    : admin@mail.com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 xml:space="preserve">    Password : admin@123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 xml:space="preserve">    -&gt; Change the password immediately!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============================================================</w:t>
      </w:r>
      <w:r>
        <w:rPr>
          <w:rFonts w:ascii="Courier New" w:hAnsi="Courier New"/>
          <w:color w:val="323232"/>
          <w:sz w:val="19"/>
        </w:rPr>
        <w:br w:type="textWrapping"/>
      </w:r>
    </w:p>
    <w:p w14:paraId="0F1CD30A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 xml:space="preserve">Use these credentials to log in and access the Admin Panel right away — </w:t>
      </w:r>
      <w:r>
        <w:rPr>
          <w:rFonts w:ascii="Calibri" w:hAnsi="Calibri"/>
          <w:b/>
          <w:color w:val="333333"/>
          <w:sz w:val="22"/>
        </w:rPr>
        <w:t>no database editing required</w:t>
      </w:r>
      <w:r>
        <w:rPr>
          <w:rFonts w:ascii="Calibri" w:hAnsi="Calibri"/>
          <w:color w:val="333333"/>
          <w:sz w:val="22"/>
        </w:rPr>
        <w:t>.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CCCCCC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A16387A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68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99563C">
            <w:pPr>
              <w:spacing w:before="40" w:after="40"/>
              <w:jc w:val="left"/>
            </w:pPr>
            <w:r>
              <w:rPr>
                <w:rFonts w:ascii="Calibri" w:hAnsi="Calibri"/>
                <w:color w:val="FFFFFF"/>
                <w:sz w:val="21"/>
              </w:rPr>
              <w:t>Field</w:t>
            </w:r>
          </w:p>
        </w:tc>
        <w:tc>
          <w:tcPr>
            <w:tcW w:w="468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69D8B3">
            <w:pPr>
              <w:spacing w:before="40" w:after="40"/>
              <w:jc w:val="left"/>
            </w:pPr>
            <w:r>
              <w:rPr>
                <w:rFonts w:ascii="Calibri" w:hAnsi="Calibri"/>
                <w:color w:val="FFFFFF"/>
                <w:sz w:val="21"/>
              </w:rPr>
              <w:t>Value</w:t>
            </w:r>
          </w:p>
        </w:tc>
      </w:tr>
      <w:tr w14:paraId="738127E3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30AC1B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Email</w:t>
            </w:r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035CBA">
            <w:pPr>
              <w:spacing w:before="40" w:after="40"/>
            </w:pPr>
            <w:r>
              <w:rPr>
                <w:rFonts w:ascii="Courier New" w:hAnsi="Courier New"/>
                <w:color w:val="333333"/>
                <w:sz w:val="18"/>
                <w:shd w:val="clear" w:fill="F4F4F4"/>
              </w:rPr>
              <w:t>admin@mail.com</w:t>
            </w:r>
          </w:p>
        </w:tc>
      </w:tr>
      <w:tr w14:paraId="5545806A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2CECBB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Password</w:t>
            </w:r>
          </w:p>
        </w:tc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2F7517">
            <w:pPr>
              <w:spacing w:before="40" w:after="40"/>
            </w:pPr>
            <w:r>
              <w:rPr>
                <w:rFonts w:ascii="Courier New" w:hAnsi="Courier New"/>
                <w:color w:val="333333"/>
                <w:sz w:val="18"/>
                <w:shd w:val="clear" w:fill="F4F4F4"/>
              </w:rPr>
              <w:t>admin@123</w:t>
            </w:r>
          </w:p>
        </w:tc>
      </w:tr>
      <w:tr w14:paraId="53EB350C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22F2C5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Role</w:t>
            </w:r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0C5CBE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Superadmin (full access)</w:t>
            </w:r>
          </w:p>
        </w:tc>
      </w:tr>
    </w:tbl>
    <w:p w14:paraId="30DFA08C">
      <w:pPr>
        <w:pBdr>
          <w:left w:val="single" w:color="7F7F7F" w:sz="36" w:space="10"/>
        </w:pBdr>
        <w:shd w:val="clear" w:fill="F9F9F9"/>
        <w:spacing w:before="160" w:after="160"/>
        <w:ind w:left="576" w:right="576"/>
        <w:rPr>
          <w:rFonts w:ascii="Calibri" w:hAnsi="Calibri"/>
          <w:i/>
          <w:color w:val="333333"/>
          <w:sz w:val="21"/>
        </w:rPr>
      </w:pPr>
      <w:r>
        <w:rPr>
          <w:rFonts w:ascii="Calibri" w:hAnsi="Calibri"/>
          <w:b/>
          <w:i/>
          <w:color w:val="333333"/>
          <w:sz w:val="21"/>
        </w:rPr>
        <w:t>Security warning:</w:t>
      </w:r>
      <w:r>
        <w:rPr>
          <w:rFonts w:ascii="Calibri" w:hAnsi="Calibri"/>
          <w:i/>
          <w:color w:val="333333"/>
          <w:sz w:val="21"/>
        </w:rPr>
        <w:t xml:space="preserve"> Change the default password immediately after first login via the </w:t>
      </w:r>
      <w:r>
        <w:rPr>
          <w:rFonts w:ascii="Calibri" w:hAnsi="Calibri"/>
          <w:b/>
          <w:i/>
          <w:color w:val="333333"/>
          <w:sz w:val="21"/>
        </w:rPr>
        <w:t>Settings</w:t>
      </w:r>
      <w:r>
        <w:rPr>
          <w:rFonts w:ascii="Calibri" w:hAnsi="Calibri"/>
          <w:i/>
          <w:color w:val="333333"/>
          <w:sz w:val="21"/>
        </w:rPr>
        <w:t xml:space="preserve"> page.</w:t>
      </w:r>
    </w:p>
    <w:p w14:paraId="371046CC">
      <w:pPr>
        <w:keepNext/>
        <w:spacing w:before="160" w:after="80"/>
        <w:rPr>
          <w:rFonts w:ascii="Calibri" w:hAnsi="Calibri"/>
          <w:b/>
          <w:color w:val="333333"/>
          <w:sz w:val="23"/>
        </w:rPr>
      </w:pPr>
      <w:r>
        <w:rPr>
          <w:rFonts w:ascii="Calibri" w:hAnsi="Calibri"/>
          <w:b/>
          <w:color w:val="333333"/>
          <w:sz w:val="23"/>
        </w:rPr>
        <w:t>Role Levels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CCCCCC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2D3BAEAE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57A425">
            <w:pPr>
              <w:spacing w:before="40" w:after="40"/>
              <w:jc w:val="left"/>
            </w:pPr>
            <w:r>
              <w:rPr>
                <w:rFonts w:ascii="Calibri" w:hAnsi="Calibri"/>
                <w:color w:val="FFFFFF"/>
                <w:sz w:val="21"/>
              </w:rPr>
              <w:t>Role</w:t>
            </w:r>
          </w:p>
        </w:tc>
        <w:tc>
          <w:tcPr>
            <w:tcW w:w="23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34FFD7">
            <w:pPr>
              <w:spacing w:before="40" w:after="4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FFFFFF" w:themeColor="background1"/>
                <w:sz w:val="20"/>
                <w:szCs w:val="24"/>
                <w:shd w:val="clear" w:color="auto" w:fill="auto"/>
                <w14:textFill>
                  <w14:solidFill>
                    <w14:schemeClr w14:val="bg1"/>
                  </w14:solidFill>
                </w14:textFill>
              </w:rPr>
              <w:t>is_admin</w:t>
            </w:r>
          </w:p>
        </w:tc>
        <w:tc>
          <w:tcPr>
            <w:tcW w:w="23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798E3E">
            <w:pPr>
              <w:spacing w:before="40" w:after="4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FFFFFF"/>
                <w:sz w:val="20"/>
                <w:szCs w:val="24"/>
                <w:shd w:val="clear" w:color="auto" w:fill="auto"/>
              </w:rPr>
              <w:t>is_superadmin</w:t>
            </w:r>
          </w:p>
        </w:tc>
        <w:tc>
          <w:tcPr>
            <w:tcW w:w="23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DAB1E8">
            <w:pPr>
              <w:spacing w:before="40" w:after="40"/>
              <w:jc w:val="left"/>
            </w:pPr>
            <w:r>
              <w:rPr>
                <w:rFonts w:ascii="Calibri" w:hAnsi="Calibri"/>
                <w:color w:val="FFFFFF"/>
                <w:sz w:val="21"/>
              </w:rPr>
              <w:t>Access</w:t>
            </w:r>
          </w:p>
        </w:tc>
      </w:tr>
      <w:tr w14:paraId="529907C8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D53478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Regular User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190CBD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0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0E652C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0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E9717A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Dashboard, History, Profile</w:t>
            </w:r>
          </w:p>
        </w:tc>
      </w:tr>
      <w:tr w14:paraId="0049B8AB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8BDCBF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Admin</w:t>
            </w:r>
          </w:p>
        </w:tc>
        <w:tc>
          <w:tcPr>
            <w:tcW w:w="234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19B553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w="234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B22793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0</w:t>
            </w:r>
          </w:p>
        </w:tc>
        <w:tc>
          <w:tcPr>
            <w:tcW w:w="234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3E97FE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All above + Admin Panel (users, model, stats)</w:t>
            </w:r>
          </w:p>
        </w:tc>
      </w:tr>
      <w:tr w14:paraId="32EE51EF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D11B3B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Superadmin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C9791A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9ABDBB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496836"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All above + cannot be demoted by other admins</w:t>
            </w:r>
          </w:p>
        </w:tc>
      </w:tr>
    </w:tbl>
    <w:p w14:paraId="22D22E27">
      <w:pPr>
        <w:keepNext/>
        <w:spacing w:before="160" w:after="80"/>
      </w:pPr>
      <w:r>
        <w:rPr>
          <w:rFonts w:ascii="Calibri" w:hAnsi="Calibri"/>
          <w:b/>
          <w:color w:val="333333"/>
          <w:sz w:val="23"/>
        </w:rPr>
        <w:t>Promoting an Existing User to Admin</w:t>
      </w:r>
    </w:p>
    <w:p w14:paraId="60D1D92F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>If you want to promote your own account (or any other user) to admin after signing up:</w:t>
      </w:r>
    </w:p>
    <w:p w14:paraId="61EDA28F">
      <w:pPr>
        <w:spacing w:before="40" w:after="40"/>
        <w:ind w:left="360"/>
      </w:pPr>
      <w:r>
        <w:rPr>
          <w:b/>
        </w:rPr>
        <w:t xml:space="preserve">1.  </w:t>
      </w:r>
      <w:r>
        <w:rPr>
          <w:rFonts w:ascii="Calibri" w:hAnsi="Calibri"/>
          <w:color w:val="333333"/>
          <w:sz w:val="22"/>
        </w:rPr>
        <w:t>Download [DB Browser for SQLite](https://sqlitebrowser.org/) (free).</w:t>
      </w:r>
    </w:p>
    <w:p w14:paraId="3271BBA7">
      <w:pPr>
        <w:spacing w:before="40" w:after="40"/>
        <w:ind w:left="360"/>
      </w:pPr>
      <w:r>
        <w:rPr>
          <w:b/>
        </w:rPr>
        <w:t xml:space="preserve">2.  </w:t>
      </w:r>
      <w:r>
        <w:rPr>
          <w:rFonts w:ascii="Calibri" w:hAnsi="Calibri"/>
          <w:color w:val="333333"/>
          <w:sz w:val="22"/>
        </w:rPr>
        <w:t xml:space="preserve">Open </w:t>
      </w:r>
      <w:r>
        <w:rPr>
          <w:rFonts w:ascii="Courier New" w:hAnsi="Courier New"/>
          <w:color w:val="333333"/>
          <w:sz w:val="20"/>
          <w:shd w:val="clear" w:fill="F4F4F4"/>
        </w:rPr>
        <w:t>app.db</w:t>
      </w:r>
      <w:r>
        <w:rPr>
          <w:rFonts w:ascii="Calibri" w:hAnsi="Calibri"/>
          <w:color w:val="333333"/>
          <w:sz w:val="22"/>
        </w:rPr>
        <w:t xml:space="preserve"> (located in the ROOT folder) with it.</w:t>
      </w:r>
    </w:p>
    <w:p w14:paraId="27B818CF">
      <w:pPr>
        <w:spacing w:before="40" w:after="40"/>
        <w:ind w:left="360"/>
      </w:pPr>
      <w:r>
        <w:rPr>
          <w:b/>
        </w:rPr>
        <w:t xml:space="preserve">3.  </w:t>
      </w:r>
      <w:r>
        <w:rPr>
          <w:rFonts w:ascii="Calibri" w:hAnsi="Calibri"/>
          <w:color w:val="333333"/>
          <w:sz w:val="22"/>
        </w:rPr>
        <w:t xml:space="preserve">Go to the </w:t>
      </w:r>
      <w:r>
        <w:rPr>
          <w:rFonts w:ascii="Calibri" w:hAnsi="Calibri"/>
          <w:b/>
          <w:color w:val="333333"/>
          <w:sz w:val="22"/>
        </w:rPr>
        <w:t>"Browse Data"</w:t>
      </w:r>
      <w:r>
        <w:rPr>
          <w:rFonts w:ascii="Calibri" w:hAnsi="Calibri"/>
          <w:color w:val="333333"/>
          <w:sz w:val="22"/>
        </w:rPr>
        <w:t xml:space="preserve"> tab and select the </w:t>
      </w:r>
      <w:r>
        <w:rPr>
          <w:rFonts w:ascii="Courier New" w:hAnsi="Courier New"/>
          <w:color w:val="333333"/>
          <w:sz w:val="20"/>
          <w:shd w:val="clear" w:fill="F4F4F4"/>
        </w:rPr>
        <w:t>USERS</w:t>
      </w:r>
      <w:r>
        <w:rPr>
          <w:rFonts w:ascii="Calibri" w:hAnsi="Calibri"/>
          <w:color w:val="333333"/>
          <w:sz w:val="22"/>
        </w:rPr>
        <w:t xml:space="preserve"> table.</w:t>
      </w:r>
    </w:p>
    <w:p w14:paraId="49D13C00">
      <w:pPr>
        <w:spacing w:before="40" w:after="40"/>
        <w:ind w:left="360"/>
      </w:pPr>
      <w:r>
        <w:rPr>
          <w:b/>
        </w:rPr>
        <w:t xml:space="preserve">4.  </w:t>
      </w:r>
      <w:r>
        <w:rPr>
          <w:rFonts w:ascii="Calibri" w:hAnsi="Calibri"/>
          <w:color w:val="333333"/>
          <w:sz w:val="22"/>
        </w:rPr>
        <w:t xml:space="preserve">Find the user row and set </w:t>
      </w:r>
      <w:r>
        <w:rPr>
          <w:rFonts w:ascii="Courier New" w:hAnsi="Courier New"/>
          <w:color w:val="333333"/>
          <w:sz w:val="20"/>
          <w:shd w:val="clear" w:fill="F4F4F4"/>
        </w:rPr>
        <w:t>is_admin</w:t>
      </w:r>
      <w:r>
        <w:rPr>
          <w:rFonts w:ascii="Calibri" w:hAnsi="Calibri"/>
          <w:color w:val="333333"/>
          <w:sz w:val="22"/>
        </w:rPr>
        <w:t xml:space="preserve"> to </w:t>
      </w:r>
      <w:r>
        <w:rPr>
          <w:rFonts w:ascii="Courier New" w:hAnsi="Courier New"/>
          <w:color w:val="333333"/>
          <w:sz w:val="20"/>
          <w:shd w:val="clear" w:fill="F4F4F4"/>
        </w:rPr>
        <w:t>1</w:t>
      </w:r>
      <w:r>
        <w:rPr>
          <w:rFonts w:ascii="Calibri" w:hAnsi="Calibri"/>
          <w:color w:val="333333"/>
          <w:sz w:val="22"/>
        </w:rPr>
        <w:t xml:space="preserve"> (and optionally </w:t>
      </w:r>
      <w:r>
        <w:rPr>
          <w:rFonts w:ascii="Courier New" w:hAnsi="Courier New"/>
          <w:color w:val="333333"/>
          <w:sz w:val="20"/>
          <w:shd w:val="clear" w:fill="F4F4F4"/>
        </w:rPr>
        <w:t>is_superadmin</w:t>
      </w:r>
      <w:r>
        <w:rPr>
          <w:rFonts w:ascii="Calibri" w:hAnsi="Calibri"/>
          <w:color w:val="333333"/>
          <w:sz w:val="22"/>
        </w:rPr>
        <w:t xml:space="preserve"> to </w:t>
      </w:r>
      <w:r>
        <w:rPr>
          <w:rFonts w:ascii="Courier New" w:hAnsi="Courier New"/>
          <w:color w:val="333333"/>
          <w:sz w:val="20"/>
          <w:shd w:val="clear" w:fill="F4F4F4"/>
        </w:rPr>
        <w:t>1</w:t>
      </w:r>
      <w:r>
        <w:rPr>
          <w:rFonts w:ascii="Calibri" w:hAnsi="Calibri"/>
          <w:color w:val="333333"/>
          <w:sz w:val="22"/>
        </w:rPr>
        <w:t>).</w:t>
      </w:r>
    </w:p>
    <w:p w14:paraId="259A2F16">
      <w:pPr>
        <w:spacing w:before="40" w:after="40"/>
        <w:ind w:left="360"/>
      </w:pPr>
      <w:r>
        <w:rPr>
          <w:b/>
        </w:rPr>
        <w:t xml:space="preserve">5.  </w:t>
      </w:r>
      <w:r>
        <w:rPr>
          <w:rFonts w:ascii="Calibri" w:hAnsi="Calibri"/>
          <w:color w:val="333333"/>
          <w:sz w:val="22"/>
        </w:rPr>
        <w:t xml:space="preserve">Click </w:t>
      </w:r>
      <w:r>
        <w:rPr>
          <w:rFonts w:ascii="Calibri" w:hAnsi="Calibri"/>
          <w:b/>
          <w:color w:val="333333"/>
          <w:sz w:val="22"/>
        </w:rPr>
        <w:t>"Write Changes"</w:t>
      </w:r>
      <w:r>
        <w:rPr>
          <w:rFonts w:ascii="Calibri" w:hAnsi="Calibri"/>
          <w:color w:val="333333"/>
          <w:sz w:val="22"/>
        </w:rPr>
        <w:t xml:space="preserve"> and close the file.</w:t>
      </w:r>
    </w:p>
    <w:p w14:paraId="5CF162FE">
      <w:pPr>
        <w:spacing w:before="40" w:after="40"/>
        <w:ind w:left="360"/>
      </w:pPr>
      <w:r>
        <w:rPr>
          <w:b/>
        </w:rPr>
        <w:t xml:space="preserve">6.  </w:t>
      </w:r>
      <w:r>
        <w:rPr>
          <w:rFonts w:ascii="Calibri" w:hAnsi="Calibri"/>
          <w:color w:val="333333"/>
          <w:sz w:val="22"/>
        </w:rPr>
        <w:t xml:space="preserve">Log out of InstaGuard and log back in — the </w:t>
      </w:r>
      <w:r>
        <w:rPr>
          <w:rFonts w:ascii="Calibri" w:hAnsi="Calibri"/>
          <w:b/>
          <w:color w:val="333333"/>
          <w:sz w:val="22"/>
        </w:rPr>
        <w:t>Admin</w:t>
      </w:r>
      <w:r>
        <w:rPr>
          <w:rFonts w:ascii="Calibri" w:hAnsi="Calibri"/>
          <w:color w:val="333333"/>
          <w:sz w:val="22"/>
        </w:rPr>
        <w:t xml:space="preserve"> link will appear in the sidebar.</w:t>
      </w:r>
    </w:p>
    <w:p w14:paraId="026A9976">
      <w:pPr>
        <w:spacing w:before="80" w:after="120" w:line="276" w:lineRule="auto"/>
      </w:pPr>
    </w:p>
    <w:p w14:paraId="2C24514D">
      <w:pPr>
        <w:spacing w:before="80" w:after="120" w:line="276" w:lineRule="auto"/>
      </w:pPr>
    </w:p>
    <w:p w14:paraId="423707C3">
      <w:pPr>
        <w:spacing w:before="80" w:after="120" w:line="276" w:lineRule="auto"/>
      </w:pPr>
    </w:p>
    <w:p w14:paraId="0A039605">
      <w:pPr>
        <w:keepNext/>
        <w:pBdr>
          <w:bottom w:val="single" w:color="D3D3D3" w:sz="8" w:space="4"/>
        </w:pBdr>
        <w:spacing w:before="320" w:after="120"/>
      </w:pPr>
      <w:r>
        <w:rPr>
          <w:rFonts w:ascii="Calibri" w:hAnsi="Calibri"/>
          <w:b/>
          <w:color w:val="1F4E79"/>
          <w:sz w:val="30"/>
        </w:rPr>
        <w:t>9. Stopping the Application</w:t>
      </w:r>
    </w:p>
    <w:p w14:paraId="09C58E53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>To stop either server, switch to its terminal window and press:</w:t>
      </w:r>
    </w:p>
    <w:p w14:paraId="10952BE5">
      <w:pPr>
        <w:pBdr>
          <w:left w:val="single" w:color="CCCCCC" w:sz="24" w:space="10"/>
        </w:pBdr>
        <w:shd w:val="clear" w:fill="F8F8F8"/>
        <w:spacing w:before="120" w:after="120"/>
        <w:ind w:left="576"/>
        <w:rPr>
          <w:rFonts w:ascii="Courier New" w:hAnsi="Courier New"/>
          <w:color w:val="323232"/>
          <w:sz w:val="19"/>
        </w:rPr>
      </w:pPr>
      <w:r>
        <w:rPr>
          <w:rFonts w:ascii="Courier New" w:hAnsi="Courier New"/>
          <w:color w:val="323232"/>
          <w:sz w:val="19"/>
        </w:rPr>
        <w:t>Ctrl + C</w:t>
      </w:r>
    </w:p>
    <w:p w14:paraId="09E712CB">
      <w:pPr>
        <w:pBdr>
          <w:left w:val="single" w:color="CCCCCC" w:sz="24" w:space="10"/>
        </w:pBdr>
        <w:shd w:val="clear" w:fill="F8F8F8"/>
        <w:spacing w:before="120" w:after="120"/>
        <w:ind w:left="576"/>
        <w:rPr>
          <w:rFonts w:ascii="Courier New" w:hAnsi="Courier New"/>
          <w:color w:val="323232"/>
          <w:sz w:val="19"/>
        </w:rPr>
      </w:pPr>
      <w:bookmarkStart w:id="0" w:name="_GoBack"/>
      <w:bookmarkEnd w:id="0"/>
    </w:p>
    <w:p w14:paraId="3DE7E2D6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>Repeat for both Terminal 1 (backend) and Terminal 2 (frontend).</w:t>
      </w:r>
    </w:p>
    <w:p w14:paraId="3587C6AF">
      <w:pPr>
        <w:spacing w:before="80" w:after="120" w:line="276" w:lineRule="auto"/>
      </w:pPr>
    </w:p>
    <w:p w14:paraId="3B0A9043">
      <w:pPr>
        <w:keepNext/>
        <w:pBdr>
          <w:bottom w:val="single" w:color="D3D3D3" w:sz="8" w:space="4"/>
        </w:pBdr>
        <w:spacing w:before="320" w:after="120"/>
      </w:pPr>
      <w:r>
        <w:rPr>
          <w:rFonts w:ascii="Calibri" w:hAnsi="Calibri"/>
          <w:b/>
          <w:color w:val="1F4E79"/>
          <w:sz w:val="30"/>
        </w:rPr>
        <w:t>10. Troubleshooting</w:t>
      </w:r>
    </w:p>
    <w:p w14:paraId="250159E0">
      <w:pPr>
        <w:keepNext/>
        <w:spacing w:before="240" w:after="80"/>
      </w:pPr>
      <w:r>
        <w:rPr>
          <w:rFonts w:ascii="Courier New" w:hAnsi="Courier New"/>
          <w:b/>
          <w:color w:val="1F4E79"/>
          <w:sz w:val="23"/>
          <w:shd w:val="clear" w:fill="F4F4F4"/>
        </w:rPr>
        <w:t>py</w:t>
      </w:r>
      <w:r>
        <w:rPr>
          <w:rFonts w:ascii="Calibri" w:hAnsi="Calibri"/>
          <w:color w:val="1F4E79"/>
          <w:sz w:val="25"/>
        </w:rPr>
        <w:t xml:space="preserve"> command not found</w:t>
      </w:r>
    </w:p>
    <w:p w14:paraId="08162910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 xml:space="preserve">Make sure Python was installed with </w:t>
      </w:r>
      <w:r>
        <w:rPr>
          <w:rFonts w:ascii="Calibri" w:hAnsi="Calibri"/>
          <w:b/>
          <w:color w:val="333333"/>
          <w:sz w:val="22"/>
        </w:rPr>
        <w:t>"Add to PATH"</w:t>
      </w:r>
      <w:r>
        <w:rPr>
          <w:rFonts w:ascii="Calibri" w:hAnsi="Calibri"/>
          <w:color w:val="333333"/>
          <w:sz w:val="22"/>
        </w:rPr>
        <w:t xml:space="preserve"> checked.</w:t>
      </w:r>
    </w:p>
    <w:p w14:paraId="47C7FAE5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>Restart your terminal after installing Python.</w:t>
      </w:r>
    </w:p>
    <w:p w14:paraId="340E8EEA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 xml:space="preserve">On macOS/Linux, use </w:t>
      </w:r>
      <w:r>
        <w:rPr>
          <w:rFonts w:ascii="Courier New" w:hAnsi="Courier New"/>
          <w:color w:val="333333"/>
          <w:sz w:val="20"/>
          <w:shd w:val="clear" w:fill="F4F4F4"/>
        </w:rPr>
        <w:t>python3</w:t>
      </w:r>
      <w:r>
        <w:rPr>
          <w:rFonts w:ascii="Calibri" w:hAnsi="Calibri"/>
          <w:color w:val="333333"/>
          <w:sz w:val="22"/>
        </w:rPr>
        <w:t xml:space="preserve"> instead of </w:t>
      </w:r>
      <w:r>
        <w:rPr>
          <w:rFonts w:ascii="Courier New" w:hAnsi="Courier New"/>
          <w:color w:val="333333"/>
          <w:sz w:val="20"/>
          <w:shd w:val="clear" w:fill="F4F4F4"/>
        </w:rPr>
        <w:t>py</w:t>
      </w:r>
      <w:r>
        <w:rPr>
          <w:rFonts w:ascii="Calibri" w:hAnsi="Calibri"/>
          <w:color w:val="333333"/>
          <w:sz w:val="22"/>
        </w:rPr>
        <w:t>.</w:t>
      </w:r>
    </w:p>
    <w:p w14:paraId="3481DD69">
      <w:pPr>
        <w:keepNext/>
        <w:spacing w:before="240" w:after="80"/>
      </w:pPr>
      <w:r>
        <w:rPr>
          <w:rFonts w:ascii="Courier New" w:hAnsi="Courier New"/>
          <w:b/>
          <w:color w:val="1F4E79"/>
          <w:sz w:val="23"/>
          <w:shd w:val="clear" w:fill="F4F4F4"/>
        </w:rPr>
        <w:t>npm</w:t>
      </w:r>
      <w:r>
        <w:rPr>
          <w:rFonts w:ascii="Calibri" w:hAnsi="Calibri"/>
          <w:color w:val="1F4E79"/>
          <w:sz w:val="25"/>
        </w:rPr>
        <w:t xml:space="preserve"> command not found</w:t>
      </w:r>
    </w:p>
    <w:p w14:paraId="1DF9947F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>Make sure Node.js was installed correctly.</w:t>
      </w:r>
    </w:p>
    <w:p w14:paraId="34EAA335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>Restart your terminal after installing Node.js.</w:t>
      </w:r>
    </w:p>
    <w:p w14:paraId="3F9729F8">
      <w:pPr>
        <w:keepNext/>
        <w:spacing w:before="240" w:after="80"/>
      </w:pPr>
      <w:r>
        <w:rPr>
          <w:rFonts w:ascii="Calibri" w:hAnsi="Calibri"/>
          <w:b/>
          <w:color w:val="1F4E79"/>
          <w:sz w:val="25"/>
        </w:rPr>
        <w:t xml:space="preserve">Backend fails to start — </w:t>
      </w:r>
      <w:r>
        <w:rPr>
          <w:rFonts w:ascii="Courier New" w:hAnsi="Courier New"/>
          <w:color w:val="1F4E79"/>
          <w:sz w:val="23"/>
          <w:shd w:val="clear" w:fill="F4F4F4"/>
        </w:rPr>
        <w:t>ModuleNotFoundError</w:t>
      </w:r>
    </w:p>
    <w:p w14:paraId="2DB59C68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 xml:space="preserve">Make sure you ran </w:t>
      </w:r>
      <w:r>
        <w:rPr>
          <w:rFonts w:ascii="Courier New" w:hAnsi="Courier New"/>
          <w:color w:val="333333"/>
          <w:sz w:val="20"/>
          <w:shd w:val="clear" w:fill="F4F4F4"/>
        </w:rPr>
        <w:t>py -m pip install -r backend/requirements.txt</w:t>
      </w:r>
      <w:r>
        <w:rPr>
          <w:rFonts w:ascii="Calibri" w:hAnsi="Calibri"/>
          <w:color w:val="333333"/>
          <w:sz w:val="22"/>
        </w:rPr>
        <w:t xml:space="preserve"> from the ROOT folder.</w:t>
      </w:r>
    </w:p>
    <w:p w14:paraId="1EC95E8E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>If the error mentions a specific package, install it manually:</w:t>
      </w:r>
    </w:p>
    <w:p w14:paraId="5509FF4C">
      <w:pPr>
        <w:pBdr>
          <w:left w:val="single" w:color="CCCCCC" w:sz="24" w:space="10"/>
        </w:pBdr>
        <w:shd w:val="clear" w:fill="F8F8F8"/>
        <w:spacing w:before="120" w:after="120"/>
        <w:ind w:left="576"/>
        <w:rPr>
          <w:rFonts w:ascii="Courier New" w:hAnsi="Courier New"/>
          <w:color w:val="323232"/>
          <w:sz w:val="19"/>
        </w:rPr>
      </w:pPr>
      <w:r>
        <w:rPr>
          <w:rFonts w:ascii="Courier New" w:hAnsi="Courier New"/>
          <w:color w:val="323232"/>
          <w:sz w:val="19"/>
        </w:rPr>
        <w:t xml:space="preserve">  py -m pip install &lt;package_name&gt;</w:t>
      </w:r>
    </w:p>
    <w:p w14:paraId="608E5671">
      <w:pPr>
        <w:pBdr>
          <w:left w:val="single" w:color="CCCCCC" w:sz="24" w:space="10"/>
        </w:pBdr>
        <w:shd w:val="clear" w:fill="F8F8F8"/>
        <w:spacing w:before="120" w:after="120"/>
        <w:ind w:left="576"/>
        <w:rPr>
          <w:rFonts w:ascii="Courier New" w:hAnsi="Courier New"/>
          <w:color w:val="323232"/>
          <w:sz w:val="19"/>
        </w:rPr>
      </w:pPr>
    </w:p>
    <w:p w14:paraId="42031CBA">
      <w:pPr>
        <w:keepNext/>
        <w:spacing w:before="240" w:after="80"/>
      </w:pPr>
      <w:r>
        <w:rPr>
          <w:rFonts w:ascii="Courier New" w:hAnsi="Courier New"/>
          <w:b/>
          <w:color w:val="1F4E79"/>
          <w:sz w:val="23"/>
          <w:shd w:val="clear" w:fill="F4F4F4"/>
        </w:rPr>
        <w:t>app.db</w:t>
      </w:r>
      <w:r>
        <w:rPr>
          <w:rFonts w:ascii="Calibri" w:hAnsi="Calibri"/>
          <w:color w:val="1F4E79"/>
          <w:sz w:val="25"/>
        </w:rPr>
        <w:t xml:space="preserve"> permission error</w:t>
      </w:r>
    </w:p>
    <w:p w14:paraId="7ABB590C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>Close any SQLite browser tools that might have the file open.</w:t>
      </w:r>
    </w:p>
    <w:p w14:paraId="233745E0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>Make sure you are running the terminal from the ROOT folder, not a subdirectory.</w:t>
      </w:r>
    </w:p>
    <w:p w14:paraId="4639FD94">
      <w:pPr>
        <w:keepNext/>
        <w:spacing w:before="240" w:after="80"/>
      </w:pPr>
      <w:r>
        <w:rPr>
          <w:rFonts w:ascii="Calibri" w:hAnsi="Calibri"/>
          <w:b/>
          <w:color w:val="1F4E79"/>
          <w:sz w:val="25"/>
        </w:rPr>
        <w:t>Frontend shows blank page or "Failed to fetch"</w:t>
      </w:r>
    </w:p>
    <w:p w14:paraId="45C408EB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 xml:space="preserve">Make sure the </w:t>
      </w:r>
      <w:r>
        <w:rPr>
          <w:rFonts w:ascii="Calibri" w:hAnsi="Calibri"/>
          <w:b/>
          <w:color w:val="333333"/>
          <w:sz w:val="22"/>
        </w:rPr>
        <w:t>backend is running</w:t>
      </w:r>
      <w:r>
        <w:rPr>
          <w:rFonts w:ascii="Calibri" w:hAnsi="Calibri"/>
          <w:color w:val="333333"/>
          <w:sz w:val="22"/>
        </w:rPr>
        <w:t xml:space="preserve"> in Terminal 1 on port 8000.</w:t>
      </w:r>
    </w:p>
    <w:p w14:paraId="56DF3328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>Check that no firewall is blocking port 8000.</w:t>
      </w:r>
    </w:p>
    <w:p w14:paraId="216FE0F6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 xml:space="preserve">Visit </w:t>
      </w:r>
      <w:r>
        <w:rPr>
          <w:rFonts w:ascii="Courier New" w:hAnsi="Courier New"/>
          <w:color w:val="333333"/>
          <w:sz w:val="20"/>
          <w:shd w:val="clear" w:fill="F4F4F4"/>
        </w:rPr>
        <w:t>http://localhost:8000/api/health</w:t>
      </w:r>
      <w:r>
        <w:rPr>
          <w:rFonts w:ascii="Calibri" w:hAnsi="Calibri"/>
          <w:color w:val="333333"/>
          <w:sz w:val="22"/>
        </w:rPr>
        <w:t xml:space="preserve"> — if it fails, the backend crashed. Check Terminal 1 for the error message.</w:t>
      </w:r>
    </w:p>
    <w:p w14:paraId="55D4D668">
      <w:pPr>
        <w:keepNext/>
        <w:spacing w:before="240" w:after="80"/>
      </w:pPr>
      <w:r>
        <w:rPr>
          <w:rFonts w:ascii="Calibri" w:hAnsi="Calibri"/>
          <w:b/>
          <w:color w:val="1F4E79"/>
          <w:sz w:val="25"/>
        </w:rPr>
        <w:t>CORS errors in the browser console</w:t>
      </w:r>
    </w:p>
    <w:p w14:paraId="2CB9DD6B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 xml:space="preserve">Confirm that </w:t>
      </w:r>
      <w:r>
        <w:rPr>
          <w:rFonts w:ascii="Courier New" w:hAnsi="Courier New"/>
          <w:color w:val="333333"/>
          <w:sz w:val="20"/>
          <w:shd w:val="clear" w:fill="F4F4F4"/>
        </w:rPr>
        <w:t>FRONTEND_ORIGIN=http://localhost:5173</w:t>
      </w:r>
      <w:r>
        <w:rPr>
          <w:rFonts w:ascii="Calibri" w:hAnsi="Calibri"/>
          <w:color w:val="333333"/>
          <w:sz w:val="22"/>
        </w:rPr>
        <w:t xml:space="preserve"> is set in your </w:t>
      </w:r>
      <w:r>
        <w:rPr>
          <w:rFonts w:ascii="Courier New" w:hAnsi="Courier New"/>
          <w:color w:val="333333"/>
          <w:sz w:val="20"/>
          <w:shd w:val="clear" w:fill="F4F4F4"/>
        </w:rPr>
        <w:t>.env</w:t>
      </w:r>
      <w:r>
        <w:rPr>
          <w:rFonts w:ascii="Calibri" w:hAnsi="Calibri"/>
          <w:color w:val="333333"/>
          <w:sz w:val="22"/>
        </w:rPr>
        <w:t xml:space="preserve"> file.</w:t>
      </w:r>
    </w:p>
    <w:p w14:paraId="2D1D4412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 xml:space="preserve">Restart the backend after editing </w:t>
      </w:r>
      <w:r>
        <w:rPr>
          <w:rFonts w:ascii="Courier New" w:hAnsi="Courier New"/>
          <w:color w:val="333333"/>
          <w:sz w:val="20"/>
          <w:shd w:val="clear" w:fill="F4F4F4"/>
        </w:rPr>
        <w:t>.env</w:t>
      </w:r>
      <w:r>
        <w:rPr>
          <w:rFonts w:ascii="Calibri" w:hAnsi="Calibri"/>
          <w:color w:val="333333"/>
          <w:sz w:val="22"/>
        </w:rPr>
        <w:t>.</w:t>
      </w:r>
    </w:p>
    <w:p w14:paraId="462D11F7">
      <w:pPr>
        <w:keepNext/>
        <w:spacing w:before="240" w:after="80"/>
      </w:pPr>
      <w:r>
        <w:rPr>
          <w:rFonts w:ascii="Calibri" w:hAnsi="Calibri"/>
          <w:b/>
          <w:color w:val="1F4E79"/>
          <w:sz w:val="25"/>
        </w:rPr>
        <w:t>Email / OTP not working</w:t>
      </w:r>
    </w:p>
    <w:p w14:paraId="16F24E50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 xml:space="preserve">Set </w:t>
      </w:r>
      <w:r>
        <w:rPr>
          <w:rFonts w:ascii="Courier New" w:hAnsi="Courier New"/>
          <w:color w:val="333333"/>
          <w:sz w:val="20"/>
          <w:shd w:val="clear" w:fill="F4F4F4"/>
        </w:rPr>
        <w:t>SMTP_USERNAME</w:t>
      </w:r>
      <w:r>
        <w:rPr>
          <w:rFonts w:ascii="Calibri" w:hAnsi="Calibri"/>
          <w:color w:val="333333"/>
          <w:sz w:val="22"/>
        </w:rPr>
        <w:t xml:space="preserve"> and </w:t>
      </w:r>
      <w:r>
        <w:rPr>
          <w:rFonts w:ascii="Courier New" w:hAnsi="Courier New"/>
          <w:color w:val="333333"/>
          <w:sz w:val="20"/>
          <w:shd w:val="clear" w:fill="F4F4F4"/>
        </w:rPr>
        <w:t>SMTP_PASSWORD</w:t>
      </w:r>
      <w:r>
        <w:rPr>
          <w:rFonts w:ascii="Calibri" w:hAnsi="Calibri"/>
          <w:color w:val="333333"/>
          <w:sz w:val="22"/>
        </w:rPr>
        <w:t xml:space="preserve"> in </w:t>
      </w:r>
      <w:r>
        <w:rPr>
          <w:rFonts w:ascii="Courier New" w:hAnsi="Courier New"/>
          <w:color w:val="333333"/>
          <w:sz w:val="20"/>
          <w:shd w:val="clear" w:fill="F4F4F4"/>
        </w:rPr>
        <w:t>.env</w:t>
      </w:r>
      <w:r>
        <w:rPr>
          <w:rFonts w:ascii="Calibri" w:hAnsi="Calibri"/>
          <w:color w:val="333333"/>
          <w:sz w:val="22"/>
        </w:rPr>
        <w:t xml:space="preserve"> (use a Gmail App Password).</w:t>
      </w:r>
    </w:p>
    <w:p w14:paraId="2F728B18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>Without SMTP settings, the email feature is disabled but the rest of the app still works normally.</w:t>
      </w:r>
    </w:p>
    <w:p w14:paraId="342E2F7D">
      <w:pPr>
        <w:keepNext/>
        <w:spacing w:before="240" w:after="80"/>
      </w:pPr>
      <w:r>
        <w:rPr>
          <w:rFonts w:ascii="Calibri" w:hAnsi="Calibri"/>
          <w:b/>
          <w:color w:val="1F4E79"/>
          <w:sz w:val="25"/>
        </w:rPr>
        <w:t>Port already in use</w:t>
      </w:r>
    </w:p>
    <w:p w14:paraId="64055DF3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>If ports 8000 or 5173 are occupied, find and kill the process:</w:t>
      </w:r>
    </w:p>
    <w:p w14:paraId="3D827D07">
      <w:pPr>
        <w:pBdr>
          <w:left w:val="single" w:color="CCCCCC" w:sz="24" w:space="10"/>
        </w:pBdr>
        <w:shd w:val="clear" w:fill="F8F8F8"/>
        <w:spacing w:before="120" w:after="120"/>
        <w:ind w:left="576"/>
      </w:pPr>
      <w:r>
        <w:rPr>
          <w:rFonts w:ascii="Courier New" w:hAnsi="Courier New"/>
          <w:color w:val="323232"/>
          <w:sz w:val="19"/>
        </w:rPr>
        <w:t># Windows — find what is using port 8000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netstat -ano | findstr :8000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# Kill the process (replace XXXX with the PID shown)</w:t>
      </w:r>
      <w:r>
        <w:rPr>
          <w:rFonts w:ascii="Courier New" w:hAnsi="Courier New"/>
          <w:color w:val="323232"/>
          <w:sz w:val="19"/>
        </w:rPr>
        <w:br w:type="textWrapping"/>
      </w:r>
      <w:r>
        <w:rPr>
          <w:rFonts w:ascii="Courier New" w:hAnsi="Courier New"/>
          <w:color w:val="323232"/>
          <w:sz w:val="19"/>
        </w:rPr>
        <w:t>taskkill /PID XXXX /F</w:t>
      </w:r>
      <w:r>
        <w:rPr>
          <w:rFonts w:ascii="Courier New" w:hAnsi="Courier New"/>
          <w:color w:val="323232"/>
          <w:sz w:val="19"/>
        </w:rPr>
        <w:br w:type="textWrapping"/>
      </w:r>
    </w:p>
    <w:p w14:paraId="1C2E4310">
      <w:pPr>
        <w:spacing w:before="80" w:after="120" w:line="276" w:lineRule="auto"/>
      </w:pPr>
    </w:p>
    <w:p w14:paraId="44D890AD">
      <w:pPr>
        <w:keepNext/>
        <w:pBdr>
          <w:bottom w:val="single" w:color="D3D3D3" w:sz="8" w:space="4"/>
        </w:pBdr>
        <w:spacing w:before="320" w:after="120"/>
      </w:pPr>
      <w:r>
        <w:rPr>
          <w:rFonts w:ascii="Calibri" w:hAnsi="Calibri"/>
          <w:b/>
          <w:color w:val="1F4E79"/>
          <w:sz w:val="30"/>
        </w:rPr>
        <w:t>11. Complete Quick-Start Checklist</w:t>
      </w:r>
    </w:p>
    <w:p w14:paraId="42C54D2A"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>Use this checklist for a fresh installation from scratch:</w:t>
      </w:r>
    </w:p>
    <w:p w14:paraId="15A19214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333333"/>
          <w:sz w:val="22"/>
        </w:rPr>
        <w:t>Install Python 3.9+</w:t>
      </w:r>
      <w:r>
        <w:rPr>
          <w:rFonts w:ascii="Calibri" w:hAnsi="Calibri"/>
          <w:color w:val="333333"/>
          <w:sz w:val="22"/>
        </w:rPr>
        <w:t xml:space="preserve"> — https://www.python.org/downloads/ </w:t>
      </w:r>
      <w:r>
        <w:rPr>
          <w:rFonts w:ascii="Calibri" w:hAnsi="Calibri"/>
          <w:i/>
          <w:color w:val="333333"/>
          <w:sz w:val="22"/>
        </w:rPr>
        <w:t>(check "Add to PATH")</w:t>
      </w:r>
    </w:p>
    <w:p w14:paraId="6BDE7863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333333"/>
          <w:sz w:val="22"/>
        </w:rPr>
        <w:t>Install Node.js 18+</w:t>
      </w:r>
      <w:r>
        <w:rPr>
          <w:rFonts w:ascii="Calibri" w:hAnsi="Calibri"/>
          <w:color w:val="333333"/>
          <w:sz w:val="22"/>
        </w:rPr>
        <w:t xml:space="preserve"> — https://nodejs.org/en/download/</w:t>
      </w:r>
    </w:p>
    <w:p w14:paraId="184A4B34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333333"/>
          <w:sz w:val="22"/>
        </w:rPr>
        <w:t>Download the project</w:t>
      </w:r>
      <w:r>
        <w:rPr>
          <w:rFonts w:ascii="Calibri" w:hAnsi="Calibri"/>
          <w:color w:val="333333"/>
          <w:sz w:val="22"/>
        </w:rPr>
        <w:t xml:space="preserve"> — clone via Git or extract the ZIP</w:t>
      </w:r>
    </w:p>
    <w:p w14:paraId="73EC3B6E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333333"/>
          <w:sz w:val="22"/>
        </w:rPr>
        <w:t>Open a terminal</w:t>
      </w:r>
      <w:r>
        <w:rPr>
          <w:rFonts w:ascii="Calibri" w:hAnsi="Calibri"/>
          <w:color w:val="333333"/>
          <w:sz w:val="22"/>
        </w:rPr>
        <w:t xml:space="preserve"> and navigate to the ROOT project folder</w:t>
      </w:r>
    </w:p>
    <w:p w14:paraId="46E1F83E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333333"/>
          <w:sz w:val="22"/>
        </w:rPr>
        <w:t>Create the `.env` file</w:t>
      </w:r>
      <w:r>
        <w:rPr>
          <w:rFonts w:ascii="Calibri" w:hAnsi="Calibri"/>
          <w:color w:val="333333"/>
          <w:sz w:val="22"/>
        </w:rPr>
        <w:t xml:space="preserve"> — </w:t>
      </w:r>
      <w:r>
        <w:rPr>
          <w:rFonts w:ascii="Courier New" w:hAnsi="Courier New"/>
          <w:color w:val="333333"/>
          <w:sz w:val="20"/>
          <w:shd w:val="clear" w:fill="F4F4F4"/>
        </w:rPr>
        <w:t>copy .env.example .env</w:t>
      </w:r>
    </w:p>
    <w:p w14:paraId="390357AA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333333"/>
          <w:sz w:val="22"/>
        </w:rPr>
        <w:t>Edit `.env`</w:t>
      </w:r>
      <w:r>
        <w:rPr>
          <w:rFonts w:ascii="Calibri" w:hAnsi="Calibri"/>
          <w:color w:val="333333"/>
          <w:sz w:val="22"/>
        </w:rPr>
        <w:t xml:space="preserve"> — set at minimum </w:t>
      </w:r>
      <w:r>
        <w:rPr>
          <w:rFonts w:ascii="Courier New" w:hAnsi="Courier New"/>
          <w:color w:val="333333"/>
          <w:sz w:val="20"/>
          <w:shd w:val="clear" w:fill="F4F4F4"/>
        </w:rPr>
        <w:t>JWT_SECRET_KEY</w:t>
      </w:r>
      <w:r>
        <w:rPr>
          <w:rFonts w:ascii="Calibri" w:hAnsi="Calibri"/>
          <w:color w:val="333333"/>
          <w:sz w:val="22"/>
        </w:rPr>
        <w:t xml:space="preserve"> (generate with the command shown in the file)</w:t>
      </w:r>
    </w:p>
    <w:p w14:paraId="24E6B2F6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333333"/>
          <w:sz w:val="22"/>
        </w:rPr>
        <w:t>Install Python packages</w:t>
      </w:r>
      <w:r>
        <w:rPr>
          <w:rFonts w:ascii="Calibri" w:hAnsi="Calibri"/>
          <w:color w:val="333333"/>
          <w:sz w:val="22"/>
        </w:rPr>
        <w:t xml:space="preserve"> — </w:t>
      </w:r>
      <w:r>
        <w:rPr>
          <w:rFonts w:ascii="Courier New" w:hAnsi="Courier New"/>
          <w:color w:val="333333"/>
          <w:sz w:val="20"/>
          <w:shd w:val="clear" w:fill="F4F4F4"/>
        </w:rPr>
        <w:t>py -m pip install -r backend/requirements.txt</w:t>
      </w:r>
    </w:p>
    <w:p w14:paraId="6A6CCD1D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333333"/>
          <w:sz w:val="22"/>
        </w:rPr>
        <w:t>Install Node packages</w:t>
      </w:r>
      <w:r>
        <w:rPr>
          <w:rFonts w:ascii="Calibri" w:hAnsi="Calibri"/>
          <w:color w:val="333333"/>
          <w:sz w:val="22"/>
        </w:rPr>
        <w:t xml:space="preserve"> — open a second terminal, </w:t>
      </w:r>
      <w:r>
        <w:rPr>
          <w:rFonts w:ascii="Courier New" w:hAnsi="Courier New"/>
          <w:color w:val="333333"/>
          <w:sz w:val="20"/>
          <w:shd w:val="clear" w:fill="F4F4F4"/>
        </w:rPr>
        <w:t>cd frontend</w:t>
      </w:r>
      <w:r>
        <w:rPr>
          <w:rFonts w:ascii="Calibri" w:hAnsi="Calibri"/>
          <w:color w:val="333333"/>
          <w:sz w:val="22"/>
        </w:rPr>
        <w:t xml:space="preserve">, then </w:t>
      </w:r>
      <w:r>
        <w:rPr>
          <w:rFonts w:ascii="Courier New" w:hAnsi="Courier New"/>
          <w:color w:val="333333"/>
          <w:sz w:val="20"/>
          <w:shd w:val="clear" w:fill="F4F4F4"/>
        </w:rPr>
        <w:t>npm install</w:t>
      </w:r>
    </w:p>
    <w:p w14:paraId="73B7E439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333333"/>
          <w:sz w:val="22"/>
        </w:rPr>
        <w:t>Start backend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alibri" w:hAnsi="Calibri"/>
          <w:i/>
          <w:color w:val="333333"/>
          <w:sz w:val="22"/>
        </w:rPr>
        <w:t>(Terminal 1, ROOT folder)</w:t>
      </w:r>
      <w:r>
        <w:rPr>
          <w:rFonts w:ascii="Calibri" w:hAnsi="Calibri"/>
          <w:color w:val="333333"/>
          <w:sz w:val="22"/>
        </w:rPr>
        <w:t xml:space="preserve"> — </w:t>
      </w:r>
      <w:r>
        <w:rPr>
          <w:rFonts w:ascii="Courier New" w:hAnsi="Courier New"/>
          <w:color w:val="333333"/>
          <w:sz w:val="20"/>
          <w:shd w:val="clear" w:fill="F4F4F4"/>
        </w:rPr>
        <w:t>py -m uvicorn backend.main:app --reload --port 8000</w:t>
      </w:r>
    </w:p>
    <w:p w14:paraId="7E306DF6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333333"/>
          <w:sz w:val="22"/>
        </w:rPr>
        <w:t>Start frontend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alibri" w:hAnsi="Calibri"/>
          <w:i/>
          <w:color w:val="333333"/>
          <w:sz w:val="22"/>
        </w:rPr>
        <w:t>(Terminal 2, frontend folder)</w:t>
      </w:r>
      <w:r>
        <w:rPr>
          <w:rFonts w:ascii="Calibri" w:hAnsi="Calibri"/>
          <w:color w:val="333333"/>
          <w:sz w:val="22"/>
        </w:rPr>
        <w:t xml:space="preserve"> — </w:t>
      </w:r>
      <w:r>
        <w:rPr>
          <w:rFonts w:ascii="Courier New" w:hAnsi="Courier New"/>
          <w:color w:val="333333"/>
          <w:sz w:val="20"/>
          <w:shd w:val="clear" w:fill="F4F4F4"/>
        </w:rPr>
        <w:t>npm run dev</w:t>
      </w:r>
    </w:p>
    <w:p w14:paraId="5E8B6FF4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333333"/>
          <w:sz w:val="22"/>
        </w:rPr>
        <w:t>Open browser</w:t>
      </w:r>
      <w:r>
        <w:rPr>
          <w:rFonts w:ascii="Calibri" w:hAnsi="Calibri"/>
          <w:color w:val="333333"/>
          <w:sz w:val="22"/>
        </w:rPr>
        <w:t xml:space="preserve"> — navigate to </w:t>
      </w:r>
      <w:r>
        <w:rPr>
          <w:rFonts w:ascii="Calibri" w:hAnsi="Calibri"/>
          <w:b/>
          <w:color w:val="333333"/>
          <w:sz w:val="22"/>
        </w:rPr>
        <w:t>http://localhost:5173</w:t>
      </w:r>
    </w:p>
    <w:p w14:paraId="3D58EF1A">
      <w:pPr>
        <w:spacing w:before="40" w:after="40"/>
        <w:ind w:left="360"/>
      </w:pPr>
      <w:r>
        <w:rPr>
          <w:b/>
        </w:rPr>
        <w:t xml:space="preserve">•  </w:t>
      </w: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333333"/>
          <w:sz w:val="22"/>
        </w:rPr>
        <w:t>Register an account</w:t>
      </w:r>
      <w:r>
        <w:rPr>
          <w:rFonts w:ascii="Calibri" w:hAnsi="Calibri"/>
          <w:color w:val="333333"/>
          <w:sz w:val="22"/>
        </w:rPr>
        <w:t xml:space="preserve"> and start analysing profiles!</w:t>
      </w:r>
    </w:p>
    <w:p w14:paraId="58E1AD96">
      <w:pPr>
        <w:spacing w:before="80" w:after="120" w:line="276" w:lineRule="auto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176D75"/>
    <w:rsid w:val="5D410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153</Words>
  <Characters>1643</Characters>
  <Lines>0</Lines>
  <Paragraphs>0</Paragraphs>
  <TotalTime>5</TotalTime>
  <ScaleCrop>false</ScaleCrop>
  <LinksUpToDate>false</LinksUpToDate>
  <CharactersWithSpaces>1792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WPS_1707798611</cp:lastModifiedBy>
  <dcterms:modified xsi:type="dcterms:W3CDTF">2026-07-20T11:34:09Z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eyJoZGlkIjoiZTM4ZTQ2ZjI0MTUxMzdmNjE3YWUyM2M2NDU2ODZhMDgiLCJ1c2VySWQiOiIxOTQxODM2ODA2MTQ1In0=</vt:lpwstr>
  </property>
  <property fmtid="{D5CDD505-2E9C-101B-9397-08002B2CF9AE}" pid="3" name="KSOProductBuildVer">
    <vt:lpwstr>1033-12.1.0.27458</vt:lpwstr>
  </property>
  <property fmtid="{D5CDD505-2E9C-101B-9397-08002B2CF9AE}" pid="4" name="ICV">
    <vt:lpwstr>B02BE2534EC44DDDA56218B7D75BC5D9_12</vt:lpwstr>
  </property>
</Properties>
</file>